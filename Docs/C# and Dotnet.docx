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42"/>
        <w:tabs>
          <w:tab w:val="right" w:leader="dot" w:pos="8306"/>
        </w:tabs>
      </w:pPr>
      <w:r>
        <w:fldChar w:fldCharType="begin"/>
      </w:r>
      <w:r>
        <w:instrText xml:space="preserve">TOC \o "1-9" \h \u </w:instrText>
      </w:r>
      <w:r>
        <w:fldChar w:fldCharType="separate"/>
      </w:r>
      <w:r>
        <w:fldChar w:fldCharType="begin"/>
      </w:r>
      <w:r>
        <w:instrText xml:space="preserve"> HYPERLINK \l _Toc24481 </w:instrText>
      </w:r>
      <w:r>
        <w:fldChar w:fldCharType="separate"/>
      </w:r>
      <w:r>
        <w:rPr>
          <w:rFonts w:hint="default"/>
          <w:lang w:val="en-US"/>
        </w:rPr>
        <w:t>C# and dotnet</w:t>
      </w:r>
      <w:r>
        <w:tab/>
      </w:r>
      <w:r>
        <w:fldChar w:fldCharType="begin"/>
      </w:r>
      <w:r>
        <w:instrText xml:space="preserve"> PAGEREF _Toc24481 \h </w:instrText>
      </w:r>
      <w:r>
        <w:fldChar w:fldCharType="separate"/>
      </w:r>
      <w:r>
        <w:t>3</w:t>
      </w:r>
      <w:r>
        <w:fldChar w:fldCharType="end"/>
      </w:r>
      <w:r>
        <w:fldChar w:fldCharType="end"/>
      </w:r>
    </w:p>
    <w:p>
      <w:pPr>
        <w:pStyle w:val="143"/>
        <w:tabs>
          <w:tab w:val="right" w:leader="dot" w:pos="8306"/>
        </w:tabs>
      </w:pPr>
      <w:r>
        <w:fldChar w:fldCharType="begin"/>
      </w:r>
      <w:r>
        <w:instrText xml:space="preserve"> HYPERLINK \l _Toc24744 </w:instrText>
      </w:r>
      <w:r>
        <w:fldChar w:fldCharType="separate"/>
      </w:r>
      <w:r>
        <w:rPr>
          <w:rFonts w:hint="default"/>
          <w:lang w:val="en-IN"/>
        </w:rPr>
        <w:t>What is hash code?</w:t>
      </w:r>
      <w:r>
        <w:tab/>
      </w:r>
      <w:r>
        <w:fldChar w:fldCharType="begin"/>
      </w:r>
      <w:r>
        <w:instrText xml:space="preserve"> PAGEREF _Toc24744 \h </w:instrText>
      </w:r>
      <w:r>
        <w:fldChar w:fldCharType="separate"/>
      </w:r>
      <w:r>
        <w:t>3</w:t>
      </w:r>
      <w:r>
        <w:fldChar w:fldCharType="end"/>
      </w:r>
      <w:r>
        <w:fldChar w:fldCharType="end"/>
      </w:r>
    </w:p>
    <w:p>
      <w:pPr>
        <w:pStyle w:val="143"/>
        <w:tabs>
          <w:tab w:val="right" w:leader="dot" w:pos="8306"/>
        </w:tabs>
      </w:pPr>
      <w:r>
        <w:fldChar w:fldCharType="begin"/>
      </w:r>
      <w:r>
        <w:instrText xml:space="preserve"> HYPERLINK \l _Toc372 </w:instrText>
      </w:r>
      <w:r>
        <w:fldChar w:fldCharType="separate"/>
      </w:r>
      <w:r>
        <w:rPr>
          <w:rFonts w:hint="default"/>
          <w:lang w:val="en-IN"/>
        </w:rPr>
        <w:t>Application Types</w:t>
      </w:r>
      <w:r>
        <w:tab/>
      </w:r>
      <w:r>
        <w:fldChar w:fldCharType="begin"/>
      </w:r>
      <w:r>
        <w:instrText xml:space="preserve"> PAGEREF _Toc372 \h </w:instrText>
      </w:r>
      <w:r>
        <w:fldChar w:fldCharType="separate"/>
      </w:r>
      <w:r>
        <w:t>3</w:t>
      </w:r>
      <w:r>
        <w:fldChar w:fldCharType="end"/>
      </w:r>
      <w:r>
        <w:fldChar w:fldCharType="end"/>
      </w:r>
    </w:p>
    <w:p>
      <w:pPr>
        <w:pStyle w:val="144"/>
        <w:tabs>
          <w:tab w:val="right" w:leader="dot" w:pos="8306"/>
        </w:tabs>
      </w:pPr>
      <w:r>
        <w:fldChar w:fldCharType="begin"/>
      </w:r>
      <w:r>
        <w:instrText xml:space="preserve"> HYPERLINK \l _Toc4505 </w:instrText>
      </w:r>
      <w:r>
        <w:fldChar w:fldCharType="separate"/>
      </w:r>
      <w:r>
        <w:rPr>
          <w:rFonts w:hint="default"/>
          <w:lang w:val="en-IN"/>
        </w:rPr>
        <w:t>Dotnet core worker service</w:t>
      </w:r>
      <w:r>
        <w:tab/>
      </w:r>
      <w:r>
        <w:fldChar w:fldCharType="begin"/>
      </w:r>
      <w:r>
        <w:instrText xml:space="preserve"> PAGEREF _Toc4505 \h </w:instrText>
      </w:r>
      <w:r>
        <w:fldChar w:fldCharType="separate"/>
      </w:r>
      <w:r>
        <w:t>3</w:t>
      </w:r>
      <w:r>
        <w:fldChar w:fldCharType="end"/>
      </w:r>
      <w:r>
        <w:fldChar w:fldCharType="end"/>
      </w:r>
    </w:p>
    <w:p>
      <w:pPr>
        <w:pStyle w:val="143"/>
        <w:tabs>
          <w:tab w:val="right" w:leader="dot" w:pos="8306"/>
        </w:tabs>
      </w:pPr>
      <w:r>
        <w:fldChar w:fldCharType="begin"/>
      </w:r>
      <w:r>
        <w:instrText xml:space="preserve"> HYPERLINK \l _Toc12026 </w:instrText>
      </w:r>
      <w:r>
        <w:fldChar w:fldCharType="separate"/>
      </w:r>
      <w:r>
        <w:rPr>
          <w:rFonts w:hint="default"/>
          <w:lang w:val="en-IN"/>
        </w:rPr>
        <w:t>Tools</w:t>
      </w:r>
      <w:r>
        <w:tab/>
      </w:r>
      <w:r>
        <w:fldChar w:fldCharType="begin"/>
      </w:r>
      <w:r>
        <w:instrText xml:space="preserve"> PAGEREF _Toc12026 \h </w:instrText>
      </w:r>
      <w:r>
        <w:fldChar w:fldCharType="separate"/>
      </w:r>
      <w:r>
        <w:t>3</w:t>
      </w:r>
      <w:r>
        <w:fldChar w:fldCharType="end"/>
      </w:r>
      <w:r>
        <w:fldChar w:fldCharType="end"/>
      </w:r>
    </w:p>
    <w:p>
      <w:pPr>
        <w:pStyle w:val="144"/>
        <w:tabs>
          <w:tab w:val="right" w:leader="dot" w:pos="8306"/>
        </w:tabs>
      </w:pPr>
      <w:r>
        <w:fldChar w:fldCharType="begin"/>
      </w:r>
      <w:r>
        <w:instrText xml:space="preserve"> HYPERLINK \l _Toc15638 </w:instrText>
      </w:r>
      <w:r>
        <w:fldChar w:fldCharType="separate"/>
      </w:r>
      <w:r>
        <w:rPr>
          <w:rFonts w:hint="default"/>
          <w:lang w:val="en-IN"/>
        </w:rPr>
        <w:t>LINQPad</w:t>
      </w:r>
      <w:r>
        <w:tab/>
      </w:r>
      <w:r>
        <w:fldChar w:fldCharType="begin"/>
      </w:r>
      <w:r>
        <w:instrText xml:space="preserve"> PAGEREF _Toc15638 \h </w:instrText>
      </w:r>
      <w:r>
        <w:fldChar w:fldCharType="separate"/>
      </w:r>
      <w:r>
        <w:t>3</w:t>
      </w:r>
      <w:r>
        <w:fldChar w:fldCharType="end"/>
      </w:r>
      <w:r>
        <w:fldChar w:fldCharType="end"/>
      </w:r>
    </w:p>
    <w:p>
      <w:pPr>
        <w:pStyle w:val="144"/>
        <w:tabs>
          <w:tab w:val="right" w:leader="dot" w:pos="8306"/>
        </w:tabs>
      </w:pPr>
      <w:r>
        <w:fldChar w:fldCharType="begin"/>
      </w:r>
      <w:r>
        <w:instrText xml:space="preserve"> HYPERLINK \l _Toc12532 </w:instrText>
      </w:r>
      <w:r>
        <w:fldChar w:fldCharType="separate"/>
      </w:r>
      <w:r>
        <w:rPr>
          <w:rFonts w:hint="default"/>
          <w:lang w:val="en-IN"/>
        </w:rPr>
        <w:t>Dotpeek</w:t>
      </w:r>
      <w:r>
        <w:tab/>
      </w:r>
      <w:r>
        <w:fldChar w:fldCharType="begin"/>
      </w:r>
      <w:r>
        <w:instrText xml:space="preserve"> PAGEREF _Toc12532 \h </w:instrText>
      </w:r>
      <w:r>
        <w:fldChar w:fldCharType="separate"/>
      </w:r>
      <w:r>
        <w:t>3</w:t>
      </w:r>
      <w:r>
        <w:fldChar w:fldCharType="end"/>
      </w:r>
      <w:r>
        <w:fldChar w:fldCharType="end"/>
      </w:r>
    </w:p>
    <w:p>
      <w:pPr>
        <w:pStyle w:val="144"/>
        <w:tabs>
          <w:tab w:val="right" w:leader="dot" w:pos="8306"/>
        </w:tabs>
      </w:pPr>
      <w:r>
        <w:fldChar w:fldCharType="begin"/>
      </w:r>
      <w:r>
        <w:instrText xml:space="preserve"> HYPERLINK \l _Toc18422 </w:instrText>
      </w:r>
      <w:r>
        <w:fldChar w:fldCharType="separate"/>
      </w:r>
      <w:r>
        <w:rPr>
          <w:rFonts w:hint="default"/>
          <w:lang w:val="en-IN"/>
        </w:rPr>
        <w:t>Dotmemory</w:t>
      </w:r>
      <w:r>
        <w:tab/>
      </w:r>
      <w:r>
        <w:fldChar w:fldCharType="begin"/>
      </w:r>
      <w:r>
        <w:instrText xml:space="preserve"> PAGEREF _Toc18422 \h </w:instrText>
      </w:r>
      <w:r>
        <w:fldChar w:fldCharType="separate"/>
      </w:r>
      <w:r>
        <w:t>3</w:t>
      </w:r>
      <w:r>
        <w:fldChar w:fldCharType="end"/>
      </w:r>
      <w:r>
        <w:fldChar w:fldCharType="end"/>
      </w:r>
    </w:p>
    <w:p>
      <w:pPr>
        <w:pStyle w:val="143"/>
        <w:tabs>
          <w:tab w:val="right" w:leader="dot" w:pos="8306"/>
        </w:tabs>
      </w:pPr>
      <w:r>
        <w:fldChar w:fldCharType="begin"/>
      </w:r>
      <w:r>
        <w:instrText xml:space="preserve"> HYPERLINK \l _Toc910 </w:instrText>
      </w:r>
      <w:r>
        <w:fldChar w:fldCharType="separate"/>
      </w:r>
      <w:r>
        <w:rPr>
          <w:rFonts w:hint="default"/>
          <w:lang w:val="en-US"/>
        </w:rPr>
        <w:t>Dotnet</w:t>
      </w:r>
      <w:r>
        <w:tab/>
      </w:r>
      <w:r>
        <w:fldChar w:fldCharType="begin"/>
      </w:r>
      <w:r>
        <w:instrText xml:space="preserve"> PAGEREF _Toc910 \h </w:instrText>
      </w:r>
      <w:r>
        <w:fldChar w:fldCharType="separate"/>
      </w:r>
      <w:r>
        <w:t>3</w:t>
      </w:r>
      <w:r>
        <w:fldChar w:fldCharType="end"/>
      </w:r>
      <w:r>
        <w:fldChar w:fldCharType="end"/>
      </w:r>
    </w:p>
    <w:p>
      <w:pPr>
        <w:pStyle w:val="144"/>
        <w:tabs>
          <w:tab w:val="right" w:leader="dot" w:pos="8306"/>
        </w:tabs>
      </w:pPr>
      <w:r>
        <w:fldChar w:fldCharType="begin"/>
      </w:r>
      <w:r>
        <w:instrText xml:space="preserve"> HYPERLINK \l _Toc1435 </w:instrText>
      </w:r>
      <w:r>
        <w:fldChar w:fldCharType="separate"/>
      </w:r>
      <w:r>
        <w:rPr>
          <w:rFonts w:hint="default"/>
          <w:lang w:val="en-US"/>
        </w:rPr>
        <w:t>Architecture</w:t>
      </w:r>
      <w:r>
        <w:tab/>
      </w:r>
      <w:r>
        <w:fldChar w:fldCharType="begin"/>
      </w:r>
      <w:r>
        <w:instrText xml:space="preserve"> PAGEREF _Toc1435 \h </w:instrText>
      </w:r>
      <w:r>
        <w:fldChar w:fldCharType="separate"/>
      </w:r>
      <w:r>
        <w:t>3</w:t>
      </w:r>
      <w:r>
        <w:fldChar w:fldCharType="end"/>
      </w:r>
      <w:r>
        <w:fldChar w:fldCharType="end"/>
      </w:r>
    </w:p>
    <w:p>
      <w:pPr>
        <w:pStyle w:val="144"/>
        <w:tabs>
          <w:tab w:val="right" w:leader="dot" w:pos="8306"/>
        </w:tabs>
      </w:pPr>
      <w:r>
        <w:fldChar w:fldCharType="begin"/>
      </w:r>
      <w:r>
        <w:instrText xml:space="preserve"> HYPERLINK \l _Toc31970 </w:instrText>
      </w:r>
      <w:r>
        <w:fldChar w:fldCharType="separate"/>
      </w:r>
      <w:r>
        <w:rPr>
          <w:rFonts w:hint="default"/>
          <w:lang w:val="en-US"/>
        </w:rPr>
        <w:t>Application types</w:t>
      </w:r>
      <w:r>
        <w:tab/>
      </w:r>
      <w:r>
        <w:fldChar w:fldCharType="begin"/>
      </w:r>
      <w:r>
        <w:instrText xml:space="preserve"> PAGEREF _Toc31970 \h </w:instrText>
      </w:r>
      <w:r>
        <w:fldChar w:fldCharType="separate"/>
      </w:r>
      <w:r>
        <w:t>4</w:t>
      </w:r>
      <w:r>
        <w:fldChar w:fldCharType="end"/>
      </w:r>
      <w:r>
        <w:fldChar w:fldCharType="end"/>
      </w:r>
    </w:p>
    <w:p>
      <w:pPr>
        <w:pStyle w:val="144"/>
        <w:tabs>
          <w:tab w:val="right" w:leader="dot" w:pos="8306"/>
        </w:tabs>
      </w:pPr>
      <w:r>
        <w:fldChar w:fldCharType="begin"/>
      </w:r>
      <w:r>
        <w:instrText xml:space="preserve"> HYPERLINK \l _Toc2807 </w:instrText>
      </w:r>
      <w:r>
        <w:fldChar w:fldCharType="separate"/>
      </w:r>
      <w:r>
        <w:rPr>
          <w:rFonts w:hint="default"/>
          <w:lang w:val="en-IN" w:eastAsia="zh-CN"/>
        </w:rPr>
        <w:t>Features</w:t>
      </w:r>
      <w:r>
        <w:tab/>
      </w:r>
      <w:r>
        <w:fldChar w:fldCharType="begin"/>
      </w:r>
      <w:r>
        <w:instrText xml:space="preserve"> PAGEREF _Toc2807 \h </w:instrText>
      </w:r>
      <w:r>
        <w:fldChar w:fldCharType="separate"/>
      </w:r>
      <w:r>
        <w:t>4</w:t>
      </w:r>
      <w:r>
        <w:fldChar w:fldCharType="end"/>
      </w:r>
      <w:r>
        <w:fldChar w:fldCharType="end"/>
      </w:r>
    </w:p>
    <w:p>
      <w:pPr>
        <w:pStyle w:val="143"/>
        <w:tabs>
          <w:tab w:val="right" w:leader="dot" w:pos="8306"/>
        </w:tabs>
      </w:pPr>
      <w:r>
        <w:fldChar w:fldCharType="begin"/>
      </w:r>
      <w:r>
        <w:instrText xml:space="preserve"> HYPERLINK \l _Toc111 </w:instrText>
      </w:r>
      <w:r>
        <w:fldChar w:fldCharType="separate"/>
      </w:r>
      <w:r>
        <w:rPr>
          <w:rFonts w:hint="default"/>
          <w:lang w:val="en-US"/>
        </w:rPr>
        <w:t>Delegates</w:t>
      </w:r>
      <w:r>
        <w:tab/>
      </w:r>
      <w:r>
        <w:fldChar w:fldCharType="begin"/>
      </w:r>
      <w:r>
        <w:instrText xml:space="preserve"> PAGEREF _Toc111 \h </w:instrText>
      </w:r>
      <w:r>
        <w:fldChar w:fldCharType="separate"/>
      </w:r>
      <w:r>
        <w:t>4</w:t>
      </w:r>
      <w:r>
        <w:fldChar w:fldCharType="end"/>
      </w:r>
      <w:r>
        <w:fldChar w:fldCharType="end"/>
      </w:r>
    </w:p>
    <w:p>
      <w:pPr>
        <w:pStyle w:val="143"/>
        <w:tabs>
          <w:tab w:val="right" w:leader="dot" w:pos="8306"/>
        </w:tabs>
      </w:pPr>
      <w:r>
        <w:fldChar w:fldCharType="begin"/>
      </w:r>
      <w:r>
        <w:instrText xml:space="preserve"> HYPERLINK \l _Toc3729 </w:instrText>
      </w:r>
      <w:r>
        <w:fldChar w:fldCharType="separate"/>
      </w:r>
      <w:r>
        <w:rPr>
          <w:rFonts w:hint="default"/>
          <w:lang w:val="en-US"/>
        </w:rPr>
        <w:t>Lambda Expression</w:t>
      </w:r>
      <w:r>
        <w:tab/>
      </w:r>
      <w:r>
        <w:fldChar w:fldCharType="begin"/>
      </w:r>
      <w:r>
        <w:instrText xml:space="preserve"> PAGEREF _Toc3729 \h </w:instrText>
      </w:r>
      <w:r>
        <w:fldChar w:fldCharType="separate"/>
      </w:r>
      <w:r>
        <w:t>4</w:t>
      </w:r>
      <w:r>
        <w:fldChar w:fldCharType="end"/>
      </w:r>
      <w:r>
        <w:fldChar w:fldCharType="end"/>
      </w:r>
    </w:p>
    <w:p>
      <w:pPr>
        <w:pStyle w:val="143"/>
        <w:tabs>
          <w:tab w:val="right" w:leader="dot" w:pos="8306"/>
        </w:tabs>
      </w:pPr>
      <w:r>
        <w:fldChar w:fldCharType="begin"/>
      </w:r>
      <w:r>
        <w:instrText xml:space="preserve"> HYPERLINK \l _Toc28544 </w:instrText>
      </w:r>
      <w:r>
        <w:fldChar w:fldCharType="separate"/>
      </w:r>
      <w:r>
        <w:rPr>
          <w:rFonts w:hint="default"/>
          <w:lang w:val="en-US"/>
        </w:rPr>
        <w:t>Events</w:t>
      </w:r>
      <w:r>
        <w:tab/>
      </w:r>
      <w:r>
        <w:fldChar w:fldCharType="begin"/>
      </w:r>
      <w:r>
        <w:instrText xml:space="preserve"> PAGEREF _Toc28544 \h </w:instrText>
      </w:r>
      <w:r>
        <w:fldChar w:fldCharType="separate"/>
      </w:r>
      <w:r>
        <w:t>4</w:t>
      </w:r>
      <w:r>
        <w:fldChar w:fldCharType="end"/>
      </w:r>
      <w:r>
        <w:fldChar w:fldCharType="end"/>
      </w:r>
    </w:p>
    <w:p>
      <w:pPr>
        <w:pStyle w:val="143"/>
        <w:tabs>
          <w:tab w:val="right" w:leader="dot" w:pos="8306"/>
        </w:tabs>
      </w:pPr>
      <w:r>
        <w:fldChar w:fldCharType="begin"/>
      </w:r>
      <w:r>
        <w:instrText xml:space="preserve"> HYPERLINK \l _Toc26082 </w:instrText>
      </w:r>
      <w:r>
        <w:fldChar w:fldCharType="separate"/>
      </w:r>
      <w:r>
        <w:rPr>
          <w:rFonts w:hint="default"/>
          <w:lang w:val="en-US"/>
        </w:rPr>
        <w:t>Extension Methods</w:t>
      </w:r>
      <w:r>
        <w:tab/>
      </w:r>
      <w:r>
        <w:fldChar w:fldCharType="begin"/>
      </w:r>
      <w:r>
        <w:instrText xml:space="preserve"> PAGEREF _Toc26082 \h </w:instrText>
      </w:r>
      <w:r>
        <w:fldChar w:fldCharType="separate"/>
      </w:r>
      <w:r>
        <w:t>4</w:t>
      </w:r>
      <w:r>
        <w:fldChar w:fldCharType="end"/>
      </w:r>
      <w:r>
        <w:fldChar w:fldCharType="end"/>
      </w:r>
    </w:p>
    <w:p>
      <w:pPr>
        <w:pStyle w:val="143"/>
        <w:tabs>
          <w:tab w:val="right" w:leader="dot" w:pos="8306"/>
        </w:tabs>
      </w:pPr>
      <w:r>
        <w:fldChar w:fldCharType="begin"/>
      </w:r>
      <w:r>
        <w:instrText xml:space="preserve"> HYPERLINK \l _Toc17817 </w:instrText>
      </w:r>
      <w:r>
        <w:fldChar w:fldCharType="separate"/>
      </w:r>
      <w:r>
        <w:rPr>
          <w:rFonts w:hint="default"/>
          <w:lang w:val="en-US"/>
        </w:rPr>
        <w:t>Generics</w:t>
      </w:r>
      <w:r>
        <w:tab/>
      </w:r>
      <w:r>
        <w:fldChar w:fldCharType="begin"/>
      </w:r>
      <w:r>
        <w:instrText xml:space="preserve"> PAGEREF _Toc17817 \h </w:instrText>
      </w:r>
      <w:r>
        <w:fldChar w:fldCharType="separate"/>
      </w:r>
      <w:r>
        <w:t>4</w:t>
      </w:r>
      <w:r>
        <w:fldChar w:fldCharType="end"/>
      </w:r>
      <w:r>
        <w:fldChar w:fldCharType="end"/>
      </w:r>
    </w:p>
    <w:p>
      <w:pPr>
        <w:pStyle w:val="143"/>
        <w:tabs>
          <w:tab w:val="right" w:leader="dot" w:pos="8306"/>
        </w:tabs>
      </w:pPr>
      <w:r>
        <w:fldChar w:fldCharType="begin"/>
      </w:r>
      <w:r>
        <w:instrText xml:space="preserve"> HYPERLINK \l _Toc29326 </w:instrText>
      </w:r>
      <w:r>
        <w:fldChar w:fldCharType="separate"/>
      </w:r>
      <w:r>
        <w:rPr>
          <w:rFonts w:hint="default"/>
          <w:lang w:val="en-US"/>
        </w:rPr>
        <w:t>Keyword</w:t>
      </w:r>
      <w:r>
        <w:tab/>
      </w:r>
      <w:r>
        <w:fldChar w:fldCharType="begin"/>
      </w:r>
      <w:r>
        <w:instrText xml:space="preserve"> PAGEREF _Toc29326 \h </w:instrText>
      </w:r>
      <w:r>
        <w:fldChar w:fldCharType="separate"/>
      </w:r>
      <w:r>
        <w:t>5</w:t>
      </w:r>
      <w:r>
        <w:fldChar w:fldCharType="end"/>
      </w:r>
      <w:r>
        <w:fldChar w:fldCharType="end"/>
      </w:r>
    </w:p>
    <w:p>
      <w:pPr>
        <w:pStyle w:val="144"/>
        <w:tabs>
          <w:tab w:val="right" w:leader="dot" w:pos="8306"/>
        </w:tabs>
      </w:pPr>
      <w:r>
        <w:fldChar w:fldCharType="begin"/>
      </w:r>
      <w:r>
        <w:instrText xml:space="preserve"> HYPERLINK \l _Toc2392 </w:instrText>
      </w:r>
      <w:r>
        <w:fldChar w:fldCharType="separate"/>
      </w:r>
      <w:r>
        <w:rPr>
          <w:rFonts w:hint="default"/>
          <w:lang w:val="en-US"/>
        </w:rPr>
        <w:t>Sealed</w:t>
      </w:r>
      <w:r>
        <w:tab/>
      </w:r>
      <w:r>
        <w:fldChar w:fldCharType="begin"/>
      </w:r>
      <w:r>
        <w:instrText xml:space="preserve"> PAGEREF _Toc2392 \h </w:instrText>
      </w:r>
      <w:r>
        <w:fldChar w:fldCharType="separate"/>
      </w:r>
      <w:r>
        <w:t>5</w:t>
      </w:r>
      <w:r>
        <w:fldChar w:fldCharType="end"/>
      </w:r>
      <w:r>
        <w:fldChar w:fldCharType="end"/>
      </w:r>
    </w:p>
    <w:p>
      <w:pPr>
        <w:pStyle w:val="144"/>
        <w:tabs>
          <w:tab w:val="right" w:leader="dot" w:pos="8306"/>
        </w:tabs>
      </w:pPr>
      <w:r>
        <w:fldChar w:fldCharType="begin"/>
      </w:r>
      <w:r>
        <w:instrText xml:space="preserve"> HYPERLINK \l _Toc9775 </w:instrText>
      </w:r>
      <w:r>
        <w:fldChar w:fldCharType="separate"/>
      </w:r>
      <w:r>
        <w:rPr>
          <w:rFonts w:hint="default"/>
          <w:lang w:val="en-US"/>
        </w:rPr>
        <w:t>Where</w:t>
      </w:r>
      <w:r>
        <w:tab/>
      </w:r>
      <w:r>
        <w:fldChar w:fldCharType="begin"/>
      </w:r>
      <w:r>
        <w:instrText xml:space="preserve"> PAGEREF _Toc9775 \h </w:instrText>
      </w:r>
      <w:r>
        <w:fldChar w:fldCharType="separate"/>
      </w:r>
      <w:r>
        <w:t>5</w:t>
      </w:r>
      <w:r>
        <w:fldChar w:fldCharType="end"/>
      </w:r>
      <w:r>
        <w:fldChar w:fldCharType="end"/>
      </w:r>
    </w:p>
    <w:p>
      <w:pPr>
        <w:pStyle w:val="144"/>
        <w:tabs>
          <w:tab w:val="right" w:leader="dot" w:pos="8306"/>
        </w:tabs>
      </w:pPr>
      <w:r>
        <w:fldChar w:fldCharType="begin"/>
      </w:r>
      <w:r>
        <w:instrText xml:space="preserve"> HYPERLINK \l _Toc15737 </w:instrText>
      </w:r>
      <w:r>
        <w:fldChar w:fldCharType="separate"/>
      </w:r>
      <w:r>
        <w:rPr>
          <w:rFonts w:hint="default"/>
          <w:lang w:val="en-US"/>
        </w:rPr>
        <w:t>Dynamic</w:t>
      </w:r>
      <w:r>
        <w:tab/>
      </w:r>
      <w:r>
        <w:fldChar w:fldCharType="begin"/>
      </w:r>
      <w:r>
        <w:instrText xml:space="preserve"> PAGEREF _Toc15737 \h </w:instrText>
      </w:r>
      <w:r>
        <w:fldChar w:fldCharType="separate"/>
      </w:r>
      <w:r>
        <w:t>5</w:t>
      </w:r>
      <w:r>
        <w:fldChar w:fldCharType="end"/>
      </w:r>
      <w:r>
        <w:fldChar w:fldCharType="end"/>
      </w:r>
    </w:p>
    <w:p>
      <w:pPr>
        <w:pStyle w:val="144"/>
        <w:tabs>
          <w:tab w:val="right" w:leader="dot" w:pos="8306"/>
        </w:tabs>
      </w:pPr>
      <w:r>
        <w:fldChar w:fldCharType="begin"/>
      </w:r>
      <w:r>
        <w:instrText xml:space="preserve"> HYPERLINK \l _Toc14813 </w:instrText>
      </w:r>
      <w:r>
        <w:fldChar w:fldCharType="separate"/>
      </w:r>
      <w:r>
        <w:rPr>
          <w:rFonts w:hint="default"/>
          <w:lang w:val="en-US"/>
        </w:rPr>
        <w:t>Var</w:t>
      </w:r>
      <w:r>
        <w:tab/>
      </w:r>
      <w:r>
        <w:fldChar w:fldCharType="begin"/>
      </w:r>
      <w:r>
        <w:instrText xml:space="preserve"> PAGEREF _Toc14813 \h </w:instrText>
      </w:r>
      <w:r>
        <w:fldChar w:fldCharType="separate"/>
      </w:r>
      <w:r>
        <w:t>5</w:t>
      </w:r>
      <w:r>
        <w:fldChar w:fldCharType="end"/>
      </w:r>
      <w:r>
        <w:fldChar w:fldCharType="end"/>
      </w:r>
    </w:p>
    <w:p>
      <w:pPr>
        <w:pStyle w:val="144"/>
        <w:tabs>
          <w:tab w:val="right" w:leader="dot" w:pos="8306"/>
        </w:tabs>
      </w:pPr>
      <w:r>
        <w:fldChar w:fldCharType="begin"/>
      </w:r>
      <w:r>
        <w:instrText xml:space="preserve"> HYPERLINK \l _Toc6875 </w:instrText>
      </w:r>
      <w:r>
        <w:fldChar w:fldCharType="separate"/>
      </w:r>
      <w:r>
        <w:rPr>
          <w:rFonts w:hint="default"/>
          <w:lang w:val="en-IN"/>
        </w:rPr>
        <w:t>Unsafe</w:t>
      </w:r>
      <w:r>
        <w:tab/>
      </w:r>
      <w:r>
        <w:fldChar w:fldCharType="begin"/>
      </w:r>
      <w:r>
        <w:instrText xml:space="preserve"> PAGEREF _Toc6875 \h </w:instrText>
      </w:r>
      <w:r>
        <w:fldChar w:fldCharType="separate"/>
      </w:r>
      <w:r>
        <w:t>5</w:t>
      </w:r>
      <w:r>
        <w:fldChar w:fldCharType="end"/>
      </w:r>
      <w:r>
        <w:fldChar w:fldCharType="end"/>
      </w:r>
    </w:p>
    <w:p>
      <w:pPr>
        <w:pStyle w:val="144"/>
        <w:tabs>
          <w:tab w:val="right" w:leader="dot" w:pos="8306"/>
        </w:tabs>
      </w:pPr>
      <w:r>
        <w:fldChar w:fldCharType="begin"/>
      </w:r>
      <w:r>
        <w:instrText xml:space="preserve"> HYPERLINK \l _Toc24215 </w:instrText>
      </w:r>
      <w:r>
        <w:fldChar w:fldCharType="separate"/>
      </w:r>
      <w:r>
        <w:rPr>
          <w:rFonts w:hint="default"/>
          <w:lang w:val="en-IN"/>
        </w:rPr>
        <w:t>Extern</w:t>
      </w:r>
      <w:r>
        <w:tab/>
      </w:r>
      <w:r>
        <w:fldChar w:fldCharType="begin"/>
      </w:r>
      <w:r>
        <w:instrText xml:space="preserve"> PAGEREF _Toc24215 \h </w:instrText>
      </w:r>
      <w:r>
        <w:fldChar w:fldCharType="separate"/>
      </w:r>
      <w:r>
        <w:t>5</w:t>
      </w:r>
      <w:r>
        <w:fldChar w:fldCharType="end"/>
      </w:r>
      <w:r>
        <w:fldChar w:fldCharType="end"/>
      </w:r>
    </w:p>
    <w:p>
      <w:pPr>
        <w:pStyle w:val="143"/>
        <w:tabs>
          <w:tab w:val="right" w:leader="dot" w:pos="8306"/>
        </w:tabs>
      </w:pPr>
      <w:r>
        <w:fldChar w:fldCharType="begin"/>
      </w:r>
      <w:r>
        <w:instrText xml:space="preserve"> HYPERLINK \l _Toc25520 </w:instrText>
      </w:r>
      <w:r>
        <w:fldChar w:fldCharType="separate"/>
      </w:r>
      <w:r>
        <w:rPr>
          <w:rFonts w:hint="default"/>
          <w:lang w:val="en-US"/>
        </w:rPr>
        <w:t>Operator</w:t>
      </w:r>
      <w:r>
        <w:tab/>
      </w:r>
      <w:r>
        <w:fldChar w:fldCharType="begin"/>
      </w:r>
      <w:r>
        <w:instrText xml:space="preserve"> PAGEREF _Toc25520 \h </w:instrText>
      </w:r>
      <w:r>
        <w:fldChar w:fldCharType="separate"/>
      </w:r>
      <w:r>
        <w:t>5</w:t>
      </w:r>
      <w:r>
        <w:fldChar w:fldCharType="end"/>
      </w:r>
      <w:r>
        <w:fldChar w:fldCharType="end"/>
      </w:r>
    </w:p>
    <w:p>
      <w:pPr>
        <w:pStyle w:val="144"/>
        <w:tabs>
          <w:tab w:val="right" w:leader="dot" w:pos="8306"/>
        </w:tabs>
      </w:pPr>
      <w:r>
        <w:fldChar w:fldCharType="begin"/>
      </w:r>
      <w:r>
        <w:instrText xml:space="preserve"> HYPERLINK \l _Toc5678 </w:instrText>
      </w:r>
      <w:r>
        <w:fldChar w:fldCharType="separate"/>
      </w:r>
      <w:r>
        <w:rPr>
          <w:rFonts w:hint="default"/>
          <w:lang w:val="en-US"/>
        </w:rPr>
        <w:t>Nameof</w:t>
      </w:r>
      <w:r>
        <w:tab/>
      </w:r>
      <w:r>
        <w:fldChar w:fldCharType="begin"/>
      </w:r>
      <w:r>
        <w:instrText xml:space="preserve"> PAGEREF _Toc5678 \h </w:instrText>
      </w:r>
      <w:r>
        <w:fldChar w:fldCharType="separate"/>
      </w:r>
      <w:r>
        <w:t>5</w:t>
      </w:r>
      <w:r>
        <w:fldChar w:fldCharType="end"/>
      </w:r>
      <w:r>
        <w:fldChar w:fldCharType="end"/>
      </w:r>
    </w:p>
    <w:p>
      <w:pPr>
        <w:pStyle w:val="144"/>
        <w:tabs>
          <w:tab w:val="right" w:leader="dot" w:pos="8306"/>
        </w:tabs>
      </w:pPr>
      <w:r>
        <w:fldChar w:fldCharType="begin"/>
      </w:r>
      <w:r>
        <w:instrText xml:space="preserve"> HYPERLINK \l _Toc24904 </w:instrText>
      </w:r>
      <w:r>
        <w:fldChar w:fldCharType="separate"/>
      </w:r>
      <w:r>
        <w:rPr>
          <w:rFonts w:hint="default"/>
          <w:lang w:val="en-US"/>
        </w:rPr>
        <w:t>Typeof</w:t>
      </w:r>
      <w:r>
        <w:tab/>
      </w:r>
      <w:r>
        <w:fldChar w:fldCharType="begin"/>
      </w:r>
      <w:r>
        <w:instrText xml:space="preserve"> PAGEREF _Toc24904 \h </w:instrText>
      </w:r>
      <w:r>
        <w:fldChar w:fldCharType="separate"/>
      </w:r>
      <w:r>
        <w:t>6</w:t>
      </w:r>
      <w:r>
        <w:fldChar w:fldCharType="end"/>
      </w:r>
      <w:r>
        <w:fldChar w:fldCharType="end"/>
      </w:r>
    </w:p>
    <w:p>
      <w:pPr>
        <w:pStyle w:val="143"/>
        <w:tabs>
          <w:tab w:val="right" w:leader="dot" w:pos="8306"/>
        </w:tabs>
      </w:pPr>
      <w:r>
        <w:fldChar w:fldCharType="begin"/>
      </w:r>
      <w:r>
        <w:instrText xml:space="preserve"> HYPERLINK \l _Toc8301 </w:instrText>
      </w:r>
      <w:r>
        <w:fldChar w:fldCharType="separate"/>
      </w:r>
      <w:r>
        <w:rPr>
          <w:rFonts w:hint="default"/>
          <w:lang w:val="en-US"/>
        </w:rPr>
        <w:t>Struct</w:t>
      </w:r>
      <w:r>
        <w:tab/>
      </w:r>
      <w:r>
        <w:fldChar w:fldCharType="begin"/>
      </w:r>
      <w:r>
        <w:instrText xml:space="preserve"> PAGEREF _Toc8301 \h </w:instrText>
      </w:r>
      <w:r>
        <w:fldChar w:fldCharType="separate"/>
      </w:r>
      <w:r>
        <w:t>6</w:t>
      </w:r>
      <w:r>
        <w:fldChar w:fldCharType="end"/>
      </w:r>
      <w:r>
        <w:fldChar w:fldCharType="end"/>
      </w:r>
    </w:p>
    <w:p>
      <w:pPr>
        <w:pStyle w:val="144"/>
        <w:tabs>
          <w:tab w:val="right" w:leader="dot" w:pos="8306"/>
        </w:tabs>
      </w:pPr>
      <w:r>
        <w:fldChar w:fldCharType="begin"/>
      </w:r>
      <w:r>
        <w:instrText xml:space="preserve"> HYPERLINK \l _Toc26900 </w:instrText>
      </w:r>
      <w:r>
        <w:fldChar w:fldCharType="separate"/>
      </w:r>
      <w:r>
        <w:rPr>
          <w:rFonts w:hint="default"/>
          <w:lang w:val="en-US"/>
        </w:rPr>
        <w:t>Bigstruct</w:t>
      </w:r>
      <w:r>
        <w:tab/>
      </w:r>
      <w:r>
        <w:fldChar w:fldCharType="begin"/>
      </w:r>
      <w:r>
        <w:instrText xml:space="preserve"> PAGEREF _Toc26900 \h </w:instrText>
      </w:r>
      <w:r>
        <w:fldChar w:fldCharType="separate"/>
      </w:r>
      <w:r>
        <w:t>6</w:t>
      </w:r>
      <w:r>
        <w:fldChar w:fldCharType="end"/>
      </w:r>
      <w:r>
        <w:fldChar w:fldCharType="end"/>
      </w:r>
    </w:p>
    <w:p>
      <w:pPr>
        <w:pStyle w:val="144"/>
        <w:tabs>
          <w:tab w:val="right" w:leader="dot" w:pos="8306"/>
        </w:tabs>
      </w:pPr>
      <w:r>
        <w:fldChar w:fldCharType="begin"/>
      </w:r>
      <w:r>
        <w:instrText xml:space="preserve"> HYPERLINK \l _Toc1676 </w:instrText>
      </w:r>
      <w:r>
        <w:fldChar w:fldCharType="separate"/>
      </w:r>
      <w:r>
        <w:rPr>
          <w:rFonts w:hint="default"/>
          <w:lang w:val="en-US"/>
        </w:rPr>
        <w:t>nuint Struct</w:t>
      </w:r>
      <w:r>
        <w:tab/>
      </w:r>
      <w:r>
        <w:fldChar w:fldCharType="begin"/>
      </w:r>
      <w:r>
        <w:instrText xml:space="preserve"> PAGEREF _Toc1676 \h </w:instrText>
      </w:r>
      <w:r>
        <w:fldChar w:fldCharType="separate"/>
      </w:r>
      <w:r>
        <w:t>6</w:t>
      </w:r>
      <w:r>
        <w:fldChar w:fldCharType="end"/>
      </w:r>
      <w:r>
        <w:fldChar w:fldCharType="end"/>
      </w:r>
    </w:p>
    <w:p>
      <w:pPr>
        <w:pStyle w:val="143"/>
        <w:tabs>
          <w:tab w:val="right" w:leader="dot" w:pos="8306"/>
        </w:tabs>
      </w:pPr>
      <w:r>
        <w:fldChar w:fldCharType="begin"/>
      </w:r>
      <w:r>
        <w:instrText xml:space="preserve"> HYPERLINK \l _Toc27343 </w:instrText>
      </w:r>
      <w:r>
        <w:fldChar w:fldCharType="separate"/>
      </w:r>
      <w:r>
        <w:rPr>
          <w:rFonts w:hint="default"/>
          <w:lang w:val="en-US"/>
        </w:rPr>
        <w:t>Generic Collections</w:t>
      </w:r>
      <w:r>
        <w:tab/>
      </w:r>
      <w:r>
        <w:fldChar w:fldCharType="begin"/>
      </w:r>
      <w:r>
        <w:instrText xml:space="preserve"> PAGEREF _Toc27343 \h </w:instrText>
      </w:r>
      <w:r>
        <w:fldChar w:fldCharType="separate"/>
      </w:r>
      <w:r>
        <w:t>6</w:t>
      </w:r>
      <w:r>
        <w:fldChar w:fldCharType="end"/>
      </w:r>
      <w:r>
        <w:fldChar w:fldCharType="end"/>
      </w:r>
    </w:p>
    <w:p>
      <w:pPr>
        <w:pStyle w:val="144"/>
        <w:tabs>
          <w:tab w:val="right" w:leader="dot" w:pos="8306"/>
        </w:tabs>
      </w:pPr>
      <w:r>
        <w:fldChar w:fldCharType="begin"/>
      </w:r>
      <w:r>
        <w:instrText xml:space="preserve"> HYPERLINK \l _Toc24369 </w:instrText>
      </w:r>
      <w:r>
        <w:fldChar w:fldCharType="separate"/>
      </w:r>
      <w:r>
        <w:rPr>
          <w:rFonts w:hint="default"/>
          <w:lang w:val="en-US"/>
        </w:rPr>
        <w:t>Important interface</w:t>
      </w:r>
      <w:r>
        <w:tab/>
      </w:r>
      <w:r>
        <w:fldChar w:fldCharType="begin"/>
      </w:r>
      <w:r>
        <w:instrText xml:space="preserve"> PAGEREF _Toc24369 \h </w:instrText>
      </w:r>
      <w:r>
        <w:fldChar w:fldCharType="separate"/>
      </w:r>
      <w:r>
        <w:t>6</w:t>
      </w:r>
      <w:r>
        <w:fldChar w:fldCharType="end"/>
      </w:r>
      <w:r>
        <w:fldChar w:fldCharType="end"/>
      </w:r>
    </w:p>
    <w:p>
      <w:pPr>
        <w:pStyle w:val="145"/>
        <w:tabs>
          <w:tab w:val="right" w:leader="dot" w:pos="8306"/>
        </w:tabs>
      </w:pPr>
      <w:r>
        <w:fldChar w:fldCharType="begin"/>
      </w:r>
      <w:r>
        <w:instrText xml:space="preserve"> HYPERLINK \l _Toc22775 </w:instrText>
      </w:r>
      <w:r>
        <w:fldChar w:fldCharType="separate"/>
      </w:r>
      <w:r>
        <w:rPr>
          <w:rFonts w:hint="default"/>
          <w:lang w:val="en-US"/>
        </w:rPr>
        <w:t>IEnumerable</w:t>
      </w:r>
      <w:r>
        <w:tab/>
      </w:r>
      <w:r>
        <w:fldChar w:fldCharType="begin"/>
      </w:r>
      <w:r>
        <w:instrText xml:space="preserve"> PAGEREF _Toc22775 \h </w:instrText>
      </w:r>
      <w:r>
        <w:fldChar w:fldCharType="separate"/>
      </w:r>
      <w:r>
        <w:t>6</w:t>
      </w:r>
      <w:r>
        <w:fldChar w:fldCharType="end"/>
      </w:r>
      <w:r>
        <w:fldChar w:fldCharType="end"/>
      </w:r>
    </w:p>
    <w:p>
      <w:pPr>
        <w:pStyle w:val="144"/>
        <w:tabs>
          <w:tab w:val="right" w:leader="dot" w:pos="8306"/>
        </w:tabs>
      </w:pPr>
      <w:r>
        <w:fldChar w:fldCharType="begin"/>
      </w:r>
      <w:r>
        <w:instrText xml:space="preserve"> HYPERLINK \l _Toc30608 </w:instrText>
      </w:r>
      <w:r>
        <w:fldChar w:fldCharType="separate"/>
      </w:r>
      <w:r>
        <w:rPr>
          <w:rFonts w:hint="default"/>
        </w:rPr>
        <w:t>Dictionary&lt;TKey,TValue&gt; Class</w:t>
      </w:r>
      <w:r>
        <w:tab/>
      </w:r>
      <w:r>
        <w:fldChar w:fldCharType="begin"/>
      </w:r>
      <w:r>
        <w:instrText xml:space="preserve"> PAGEREF _Toc30608 \h </w:instrText>
      </w:r>
      <w:r>
        <w:fldChar w:fldCharType="separate"/>
      </w:r>
      <w:r>
        <w:t>6</w:t>
      </w:r>
      <w:r>
        <w:fldChar w:fldCharType="end"/>
      </w:r>
      <w:r>
        <w:fldChar w:fldCharType="end"/>
      </w:r>
    </w:p>
    <w:p>
      <w:pPr>
        <w:pStyle w:val="144"/>
        <w:tabs>
          <w:tab w:val="right" w:leader="dot" w:pos="8306"/>
        </w:tabs>
      </w:pPr>
      <w:r>
        <w:fldChar w:fldCharType="begin"/>
      </w:r>
      <w:r>
        <w:instrText xml:space="preserve"> HYPERLINK \l _Toc1527 </w:instrText>
      </w:r>
      <w:r>
        <w:fldChar w:fldCharType="separate"/>
      </w:r>
      <w:r>
        <w:rPr>
          <w:rFonts w:hint="default"/>
        </w:rPr>
        <w:t>List&lt;T&gt; Class</w:t>
      </w:r>
      <w:r>
        <w:tab/>
      </w:r>
      <w:r>
        <w:fldChar w:fldCharType="begin"/>
      </w:r>
      <w:r>
        <w:instrText xml:space="preserve"> PAGEREF _Toc1527 \h </w:instrText>
      </w:r>
      <w:r>
        <w:fldChar w:fldCharType="separate"/>
      </w:r>
      <w:r>
        <w:t>7</w:t>
      </w:r>
      <w:r>
        <w:fldChar w:fldCharType="end"/>
      </w:r>
      <w:r>
        <w:fldChar w:fldCharType="end"/>
      </w:r>
    </w:p>
    <w:p>
      <w:pPr>
        <w:pStyle w:val="143"/>
        <w:tabs>
          <w:tab w:val="right" w:leader="dot" w:pos="8306"/>
        </w:tabs>
      </w:pPr>
      <w:r>
        <w:fldChar w:fldCharType="begin"/>
      </w:r>
      <w:r>
        <w:instrText xml:space="preserve"> HYPERLINK \l _Toc12899 </w:instrText>
      </w:r>
      <w:r>
        <w:fldChar w:fldCharType="separate"/>
      </w:r>
      <w:r>
        <w:rPr>
          <w:rFonts w:hint="default"/>
          <w:lang w:val="en-US"/>
        </w:rPr>
        <w:t>Dependency Injection</w:t>
      </w:r>
      <w:r>
        <w:tab/>
      </w:r>
      <w:r>
        <w:fldChar w:fldCharType="begin"/>
      </w:r>
      <w:r>
        <w:instrText xml:space="preserve"> PAGEREF _Toc12899 \h </w:instrText>
      </w:r>
      <w:r>
        <w:fldChar w:fldCharType="separate"/>
      </w:r>
      <w:r>
        <w:t>7</w:t>
      </w:r>
      <w:r>
        <w:fldChar w:fldCharType="end"/>
      </w:r>
      <w:r>
        <w:fldChar w:fldCharType="end"/>
      </w:r>
    </w:p>
    <w:p>
      <w:pPr>
        <w:pStyle w:val="143"/>
        <w:tabs>
          <w:tab w:val="right" w:leader="dot" w:pos="8306"/>
        </w:tabs>
      </w:pPr>
      <w:r>
        <w:fldChar w:fldCharType="begin"/>
      </w:r>
      <w:r>
        <w:instrText xml:space="preserve"> HYPERLINK \l _Toc9133 </w:instrText>
      </w:r>
      <w:r>
        <w:fldChar w:fldCharType="separate"/>
      </w:r>
      <w:r>
        <w:rPr>
          <w:rFonts w:hint="default"/>
          <w:lang w:val="en-IN"/>
        </w:rPr>
        <w:t>Covariance and Contravariance</w:t>
      </w:r>
      <w:r>
        <w:tab/>
      </w:r>
      <w:r>
        <w:fldChar w:fldCharType="begin"/>
      </w:r>
      <w:r>
        <w:instrText xml:space="preserve"> PAGEREF _Toc9133 \h </w:instrText>
      </w:r>
      <w:r>
        <w:fldChar w:fldCharType="separate"/>
      </w:r>
      <w:r>
        <w:t>7</w:t>
      </w:r>
      <w:r>
        <w:fldChar w:fldCharType="end"/>
      </w:r>
      <w:r>
        <w:fldChar w:fldCharType="end"/>
      </w:r>
    </w:p>
    <w:p>
      <w:pPr>
        <w:pStyle w:val="143"/>
        <w:tabs>
          <w:tab w:val="right" w:leader="dot" w:pos="8306"/>
        </w:tabs>
      </w:pPr>
      <w:r>
        <w:fldChar w:fldCharType="begin"/>
      </w:r>
      <w:r>
        <w:instrText xml:space="preserve"> HYPERLINK \l _Toc13268 </w:instrText>
      </w:r>
      <w:r>
        <w:fldChar w:fldCharType="separate"/>
      </w:r>
      <w:r>
        <w:rPr>
          <w:rFonts w:hint="default"/>
          <w:lang w:val="en-IN"/>
        </w:rPr>
        <w:t>Generics</w:t>
      </w:r>
      <w:r>
        <w:tab/>
      </w:r>
      <w:r>
        <w:fldChar w:fldCharType="begin"/>
      </w:r>
      <w:r>
        <w:instrText xml:space="preserve"> PAGEREF _Toc13268 \h </w:instrText>
      </w:r>
      <w:r>
        <w:fldChar w:fldCharType="separate"/>
      </w:r>
      <w:r>
        <w:t>7</w:t>
      </w:r>
      <w:r>
        <w:fldChar w:fldCharType="end"/>
      </w:r>
      <w:r>
        <w:fldChar w:fldCharType="end"/>
      </w:r>
    </w:p>
    <w:p>
      <w:pPr>
        <w:pStyle w:val="143"/>
        <w:tabs>
          <w:tab w:val="right" w:leader="dot" w:pos="8306"/>
        </w:tabs>
      </w:pPr>
      <w:r>
        <w:fldChar w:fldCharType="begin"/>
      </w:r>
      <w:r>
        <w:instrText xml:space="preserve"> HYPERLINK \l _Toc16445 </w:instrText>
      </w:r>
      <w:r>
        <w:fldChar w:fldCharType="separate"/>
      </w:r>
      <w:r>
        <w:rPr>
          <w:rFonts w:hint="default"/>
          <w:lang w:val="en-IN"/>
        </w:rPr>
        <w:t>Advanced Dotnet Programming</w:t>
      </w:r>
      <w:r>
        <w:tab/>
      </w:r>
      <w:r>
        <w:fldChar w:fldCharType="begin"/>
      </w:r>
      <w:r>
        <w:instrText xml:space="preserve"> PAGEREF _Toc16445 \h </w:instrText>
      </w:r>
      <w:r>
        <w:fldChar w:fldCharType="separate"/>
      </w:r>
      <w:r>
        <w:t>8</w:t>
      </w:r>
      <w:r>
        <w:fldChar w:fldCharType="end"/>
      </w:r>
      <w:r>
        <w:fldChar w:fldCharType="end"/>
      </w:r>
    </w:p>
    <w:p>
      <w:pPr>
        <w:pStyle w:val="144"/>
        <w:tabs>
          <w:tab w:val="right" w:leader="dot" w:pos="8306"/>
        </w:tabs>
      </w:pPr>
      <w:r>
        <w:fldChar w:fldCharType="begin"/>
      </w:r>
      <w:r>
        <w:instrText xml:space="preserve"> HYPERLINK \l _Toc27029 </w:instrText>
      </w:r>
      <w:r>
        <w:fldChar w:fldCharType="separate"/>
      </w:r>
      <w:r>
        <w:rPr>
          <w:rFonts w:hint="default"/>
          <w:lang w:val="en-IN"/>
        </w:rPr>
        <w:t>Asynchronous Programming</w:t>
      </w:r>
      <w:r>
        <w:tab/>
      </w:r>
      <w:r>
        <w:fldChar w:fldCharType="begin"/>
      </w:r>
      <w:r>
        <w:instrText xml:space="preserve"> PAGEREF _Toc27029 \h </w:instrText>
      </w:r>
      <w:r>
        <w:fldChar w:fldCharType="separate"/>
      </w:r>
      <w:r>
        <w:t>9</w:t>
      </w:r>
      <w:r>
        <w:fldChar w:fldCharType="end"/>
      </w:r>
      <w:r>
        <w:fldChar w:fldCharType="end"/>
      </w:r>
    </w:p>
    <w:p>
      <w:pPr>
        <w:pStyle w:val="145"/>
        <w:tabs>
          <w:tab w:val="right" w:leader="dot" w:pos="8306"/>
        </w:tabs>
      </w:pPr>
      <w:r>
        <w:fldChar w:fldCharType="begin"/>
      </w:r>
      <w:r>
        <w:instrText xml:space="preserve"> HYPERLINK \l _Toc12872 </w:instrText>
      </w:r>
      <w:r>
        <w:fldChar w:fldCharType="separate"/>
      </w:r>
      <w:r>
        <w:rPr>
          <w:rFonts w:hint="default"/>
          <w:lang w:val="en-IN"/>
        </w:rPr>
        <w:t>Task-based asynchronous pattern (TAP)</w:t>
      </w:r>
      <w:r>
        <w:tab/>
      </w:r>
      <w:r>
        <w:fldChar w:fldCharType="begin"/>
      </w:r>
      <w:r>
        <w:instrText xml:space="preserve"> PAGEREF _Toc12872 \h </w:instrText>
      </w:r>
      <w:r>
        <w:fldChar w:fldCharType="separate"/>
      </w:r>
      <w:r>
        <w:t>9</w:t>
      </w:r>
      <w:r>
        <w:fldChar w:fldCharType="end"/>
      </w:r>
      <w:r>
        <w:fldChar w:fldCharType="end"/>
      </w:r>
    </w:p>
    <w:p>
      <w:pPr>
        <w:pStyle w:val="146"/>
        <w:tabs>
          <w:tab w:val="right" w:leader="dot" w:pos="8306"/>
        </w:tabs>
      </w:pPr>
      <w:r>
        <w:fldChar w:fldCharType="begin"/>
      </w:r>
      <w:r>
        <w:instrText xml:space="preserve"> HYPERLINK \l _Toc14507 </w:instrText>
      </w:r>
      <w:r>
        <w:fldChar w:fldCharType="separate"/>
      </w:r>
      <w:r>
        <w:rPr>
          <w:rFonts w:hint="default"/>
          <w:lang w:val="en-IN"/>
        </w:rPr>
        <w:t>Overview</w:t>
      </w:r>
      <w:r>
        <w:tab/>
      </w:r>
      <w:r>
        <w:fldChar w:fldCharType="begin"/>
      </w:r>
      <w:r>
        <w:instrText xml:space="preserve"> PAGEREF _Toc14507 \h </w:instrText>
      </w:r>
      <w:r>
        <w:fldChar w:fldCharType="separate"/>
      </w:r>
      <w:r>
        <w:t>9</w:t>
      </w:r>
      <w:r>
        <w:fldChar w:fldCharType="end"/>
      </w:r>
      <w:r>
        <w:fldChar w:fldCharType="end"/>
      </w:r>
    </w:p>
    <w:p>
      <w:pPr>
        <w:pStyle w:val="146"/>
        <w:tabs>
          <w:tab w:val="right" w:leader="dot" w:pos="8306"/>
        </w:tabs>
      </w:pPr>
      <w:r>
        <w:fldChar w:fldCharType="begin"/>
      </w:r>
      <w:r>
        <w:instrText xml:space="preserve"> HYPERLINK \l _Toc14333 </w:instrText>
      </w:r>
      <w:r>
        <w:fldChar w:fldCharType="separate"/>
      </w:r>
      <w:r>
        <w:rPr>
          <w:rFonts w:hint="default"/>
          <w:lang w:val="en-IN"/>
        </w:rPr>
        <w:t>Implement TAP</w:t>
      </w:r>
      <w:r>
        <w:tab/>
      </w:r>
      <w:r>
        <w:fldChar w:fldCharType="begin"/>
      </w:r>
      <w:r>
        <w:instrText xml:space="preserve"> PAGEREF _Toc14333 \h </w:instrText>
      </w:r>
      <w:r>
        <w:fldChar w:fldCharType="separate"/>
      </w:r>
      <w:r>
        <w:t>9</w:t>
      </w:r>
      <w:r>
        <w:fldChar w:fldCharType="end"/>
      </w:r>
      <w:r>
        <w:fldChar w:fldCharType="end"/>
      </w:r>
    </w:p>
    <w:p>
      <w:pPr>
        <w:pStyle w:val="146"/>
        <w:tabs>
          <w:tab w:val="right" w:leader="dot" w:pos="8306"/>
        </w:tabs>
      </w:pPr>
      <w:r>
        <w:fldChar w:fldCharType="begin"/>
      </w:r>
      <w:r>
        <w:instrText xml:space="preserve"> HYPERLINK \l _Toc9924 </w:instrText>
      </w:r>
      <w:r>
        <w:fldChar w:fldCharType="separate"/>
      </w:r>
      <w:r>
        <w:rPr>
          <w:rFonts w:hint="default"/>
          <w:lang w:val="en-IN"/>
        </w:rPr>
        <w:t>Consume TAP</w:t>
      </w:r>
      <w:r>
        <w:tab/>
      </w:r>
      <w:r>
        <w:fldChar w:fldCharType="begin"/>
      </w:r>
      <w:r>
        <w:instrText xml:space="preserve"> PAGEREF _Toc9924 \h </w:instrText>
      </w:r>
      <w:r>
        <w:fldChar w:fldCharType="separate"/>
      </w:r>
      <w:r>
        <w:t>9</w:t>
      </w:r>
      <w:r>
        <w:fldChar w:fldCharType="end"/>
      </w:r>
      <w:r>
        <w:fldChar w:fldCharType="end"/>
      </w:r>
    </w:p>
    <w:p>
      <w:pPr>
        <w:pStyle w:val="144"/>
        <w:tabs>
          <w:tab w:val="right" w:leader="dot" w:pos="8306"/>
        </w:tabs>
      </w:pPr>
      <w:r>
        <w:fldChar w:fldCharType="begin"/>
      </w:r>
      <w:r>
        <w:instrText xml:space="preserve"> HYPERLINK \l _Toc26534 </w:instrText>
      </w:r>
      <w:r>
        <w:fldChar w:fldCharType="separate"/>
      </w:r>
      <w:r>
        <w:rPr>
          <w:rFonts w:hint="default"/>
          <w:lang w:val="en-IN"/>
        </w:rPr>
        <w:t>Native Interoperability</w:t>
      </w:r>
      <w:r>
        <w:tab/>
      </w:r>
      <w:r>
        <w:fldChar w:fldCharType="begin"/>
      </w:r>
      <w:r>
        <w:instrText xml:space="preserve"> PAGEREF _Toc26534 \h </w:instrText>
      </w:r>
      <w:r>
        <w:fldChar w:fldCharType="separate"/>
      </w:r>
      <w:r>
        <w:t>9</w:t>
      </w:r>
      <w:r>
        <w:fldChar w:fldCharType="end"/>
      </w:r>
      <w:r>
        <w:fldChar w:fldCharType="end"/>
      </w:r>
    </w:p>
    <w:p>
      <w:pPr>
        <w:pStyle w:val="144"/>
        <w:tabs>
          <w:tab w:val="right" w:leader="dot" w:pos="8306"/>
        </w:tabs>
      </w:pPr>
      <w:r>
        <w:fldChar w:fldCharType="begin"/>
      </w:r>
      <w:r>
        <w:instrText xml:space="preserve"> HYPERLINK \l _Toc17167 </w:instrText>
      </w:r>
      <w:r>
        <w:fldChar w:fldCharType="separate"/>
      </w:r>
      <w:r>
        <w:rPr>
          <w:rFonts w:hint="default"/>
          <w:lang w:val="en-IN"/>
        </w:rPr>
        <w:t>Threading</w:t>
      </w:r>
      <w:r>
        <w:tab/>
      </w:r>
      <w:r>
        <w:fldChar w:fldCharType="begin"/>
      </w:r>
      <w:r>
        <w:instrText xml:space="preserve"> PAGEREF _Toc17167 \h </w:instrText>
      </w:r>
      <w:r>
        <w:fldChar w:fldCharType="separate"/>
      </w:r>
      <w:r>
        <w:t>9</w:t>
      </w:r>
      <w:r>
        <w:fldChar w:fldCharType="end"/>
      </w:r>
      <w:r>
        <w:fldChar w:fldCharType="end"/>
      </w:r>
    </w:p>
    <w:p>
      <w:pPr>
        <w:pStyle w:val="144"/>
        <w:tabs>
          <w:tab w:val="right" w:leader="dot" w:pos="8306"/>
        </w:tabs>
      </w:pPr>
      <w:r>
        <w:fldChar w:fldCharType="begin"/>
      </w:r>
      <w:r>
        <w:instrText xml:space="preserve"> HYPERLINK \l _Toc17814 </w:instrText>
      </w:r>
      <w:r>
        <w:fldChar w:fldCharType="separate"/>
      </w:r>
      <w:r>
        <w:rPr>
          <w:rFonts w:hint="default"/>
          <w:lang w:val="en-IN"/>
        </w:rPr>
        <w:t>Memory Management</w:t>
      </w:r>
      <w:r>
        <w:tab/>
      </w:r>
      <w:r>
        <w:fldChar w:fldCharType="begin"/>
      </w:r>
      <w:r>
        <w:instrText xml:space="preserve"> PAGEREF _Toc17814 \h </w:instrText>
      </w:r>
      <w:r>
        <w:fldChar w:fldCharType="separate"/>
      </w:r>
      <w:r>
        <w:t>9</w:t>
      </w:r>
      <w:r>
        <w:fldChar w:fldCharType="end"/>
      </w:r>
      <w:r>
        <w:fldChar w:fldCharType="end"/>
      </w:r>
    </w:p>
    <w:p>
      <w:pPr>
        <w:pStyle w:val="144"/>
        <w:tabs>
          <w:tab w:val="right" w:leader="dot" w:pos="8306"/>
        </w:tabs>
      </w:pPr>
      <w:r>
        <w:fldChar w:fldCharType="begin"/>
      </w:r>
      <w:r>
        <w:instrText xml:space="preserve"> HYPERLINK \l _Toc29416 </w:instrText>
      </w:r>
      <w:r>
        <w:fldChar w:fldCharType="separate"/>
      </w:r>
      <w:r>
        <w:rPr>
          <w:rFonts w:hint="default"/>
          <w:lang w:val="en-IN"/>
        </w:rPr>
        <w:t>Parallel programming</w:t>
      </w:r>
      <w:r>
        <w:tab/>
      </w:r>
      <w:r>
        <w:fldChar w:fldCharType="begin"/>
      </w:r>
      <w:r>
        <w:instrText xml:space="preserve"> PAGEREF _Toc29416 \h </w:instrText>
      </w:r>
      <w:r>
        <w:fldChar w:fldCharType="separate"/>
      </w:r>
      <w:r>
        <w:t>9</w:t>
      </w:r>
      <w:r>
        <w:fldChar w:fldCharType="end"/>
      </w:r>
      <w:r>
        <w:fldChar w:fldCharType="end"/>
      </w:r>
    </w:p>
    <w:p>
      <w:pPr>
        <w:pStyle w:val="143"/>
        <w:tabs>
          <w:tab w:val="right" w:leader="dot" w:pos="8306"/>
        </w:tabs>
      </w:pPr>
      <w:r>
        <w:fldChar w:fldCharType="begin"/>
      </w:r>
      <w:r>
        <w:instrText xml:space="preserve"> HYPERLINK \l _Toc12974 </w:instrText>
      </w:r>
      <w:r>
        <w:fldChar w:fldCharType="separate"/>
      </w:r>
      <w:r>
        <w:rPr>
          <w:rFonts w:hint="default"/>
          <w:lang w:val="en-US"/>
        </w:rPr>
        <w:t>LINQ - Language Integrated Query</w:t>
      </w:r>
      <w:r>
        <w:tab/>
      </w:r>
      <w:r>
        <w:fldChar w:fldCharType="begin"/>
      </w:r>
      <w:r>
        <w:instrText xml:space="preserve"> PAGEREF _Toc12974 \h </w:instrText>
      </w:r>
      <w:r>
        <w:fldChar w:fldCharType="separate"/>
      </w:r>
      <w:r>
        <w:t>9</w:t>
      </w:r>
      <w:r>
        <w:fldChar w:fldCharType="end"/>
      </w:r>
      <w:r>
        <w:fldChar w:fldCharType="end"/>
      </w:r>
    </w:p>
    <w:p>
      <w:pPr>
        <w:pStyle w:val="144"/>
        <w:tabs>
          <w:tab w:val="right" w:leader="dot" w:pos="8306"/>
        </w:tabs>
      </w:pPr>
      <w:r>
        <w:fldChar w:fldCharType="begin"/>
      </w:r>
      <w:r>
        <w:instrText xml:space="preserve"> HYPERLINK \l _Toc10459 </w:instrText>
      </w:r>
      <w:r>
        <w:fldChar w:fldCharType="separate"/>
      </w:r>
      <w:r>
        <w:rPr>
          <w:rFonts w:hint="default"/>
          <w:lang w:val="en-IN"/>
        </w:rPr>
        <w:t>Fluent vs Query syntax</w:t>
      </w:r>
      <w:r>
        <w:tab/>
      </w:r>
      <w:r>
        <w:fldChar w:fldCharType="begin"/>
      </w:r>
      <w:r>
        <w:instrText xml:space="preserve"> PAGEREF _Toc10459 \h </w:instrText>
      </w:r>
      <w:r>
        <w:fldChar w:fldCharType="separate"/>
      </w:r>
      <w:r>
        <w:t>9</w:t>
      </w:r>
      <w:r>
        <w:fldChar w:fldCharType="end"/>
      </w:r>
      <w:r>
        <w:fldChar w:fldCharType="end"/>
      </w:r>
    </w:p>
    <w:p>
      <w:pPr>
        <w:pStyle w:val="144"/>
        <w:tabs>
          <w:tab w:val="right" w:leader="dot" w:pos="8306"/>
        </w:tabs>
      </w:pPr>
      <w:r>
        <w:fldChar w:fldCharType="begin"/>
      </w:r>
      <w:r>
        <w:instrText xml:space="preserve"> HYPERLINK \l _Toc16330 </w:instrText>
      </w:r>
      <w:r>
        <w:fldChar w:fldCharType="separate"/>
      </w:r>
      <w:r>
        <w:rPr>
          <w:rFonts w:hint="default"/>
          <w:lang w:val="en-IN"/>
        </w:rPr>
        <w:t>Refactoring statements to functions</w:t>
      </w:r>
      <w:r>
        <w:tab/>
      </w:r>
      <w:r>
        <w:fldChar w:fldCharType="begin"/>
      </w:r>
      <w:r>
        <w:instrText xml:space="preserve"> PAGEREF _Toc16330 \h </w:instrText>
      </w:r>
      <w:r>
        <w:fldChar w:fldCharType="separate"/>
      </w:r>
      <w:r>
        <w:t>10</w:t>
      </w:r>
      <w:r>
        <w:fldChar w:fldCharType="end"/>
      </w:r>
      <w:r>
        <w:fldChar w:fldCharType="end"/>
      </w:r>
    </w:p>
    <w:p>
      <w:pPr>
        <w:pStyle w:val="144"/>
        <w:tabs>
          <w:tab w:val="right" w:leader="dot" w:pos="8306"/>
        </w:tabs>
      </w:pPr>
      <w:r>
        <w:fldChar w:fldCharType="begin"/>
      </w:r>
      <w:r>
        <w:instrText xml:space="preserve"> HYPERLINK \l _Toc202 </w:instrText>
      </w:r>
      <w:r>
        <w:fldChar w:fldCharType="separate"/>
      </w:r>
      <w:r>
        <w:rPr>
          <w:rFonts w:hint="default"/>
          <w:lang w:val="en-US"/>
        </w:rPr>
        <w:t>Aggregate functions</w:t>
      </w:r>
      <w:r>
        <w:tab/>
      </w:r>
      <w:r>
        <w:fldChar w:fldCharType="begin"/>
      </w:r>
      <w:r>
        <w:instrText xml:space="preserve"> PAGEREF _Toc202 \h </w:instrText>
      </w:r>
      <w:r>
        <w:fldChar w:fldCharType="separate"/>
      </w:r>
      <w:r>
        <w:t>12</w:t>
      </w:r>
      <w:r>
        <w:fldChar w:fldCharType="end"/>
      </w:r>
      <w:r>
        <w:fldChar w:fldCharType="end"/>
      </w:r>
    </w:p>
    <w:p>
      <w:pPr>
        <w:pStyle w:val="144"/>
        <w:tabs>
          <w:tab w:val="right" w:leader="dot" w:pos="8306"/>
        </w:tabs>
      </w:pPr>
      <w:r>
        <w:fldChar w:fldCharType="begin"/>
      </w:r>
      <w:r>
        <w:instrText xml:space="preserve"> HYPERLINK \l _Toc5590 </w:instrText>
      </w:r>
      <w:r>
        <w:fldChar w:fldCharType="separate"/>
      </w:r>
      <w:r>
        <w:rPr>
          <w:rFonts w:hint="default"/>
          <w:lang w:val="en-US"/>
        </w:rPr>
        <w:t>Restriction Function</w:t>
      </w:r>
      <w:r>
        <w:tab/>
      </w:r>
      <w:r>
        <w:fldChar w:fldCharType="begin"/>
      </w:r>
      <w:r>
        <w:instrText xml:space="preserve"> PAGEREF _Toc5590 \h </w:instrText>
      </w:r>
      <w:r>
        <w:fldChar w:fldCharType="separate"/>
      </w:r>
      <w:r>
        <w:t>13</w:t>
      </w:r>
      <w:r>
        <w:fldChar w:fldCharType="end"/>
      </w:r>
      <w:r>
        <w:fldChar w:fldCharType="end"/>
      </w:r>
    </w:p>
    <w:p>
      <w:pPr>
        <w:pStyle w:val="144"/>
        <w:tabs>
          <w:tab w:val="right" w:leader="dot" w:pos="8306"/>
        </w:tabs>
      </w:pPr>
      <w:r>
        <w:fldChar w:fldCharType="begin"/>
      </w:r>
      <w:r>
        <w:instrText xml:space="preserve"> HYPERLINK \l _Toc21051 </w:instrText>
      </w:r>
      <w:r>
        <w:fldChar w:fldCharType="separate"/>
      </w:r>
      <w:r>
        <w:rPr>
          <w:rFonts w:hint="default"/>
          <w:lang w:val="en-US"/>
        </w:rPr>
        <w:t>Projection Function</w:t>
      </w:r>
      <w:r>
        <w:tab/>
      </w:r>
      <w:r>
        <w:fldChar w:fldCharType="begin"/>
      </w:r>
      <w:r>
        <w:instrText xml:space="preserve"> PAGEREF _Toc21051 \h </w:instrText>
      </w:r>
      <w:r>
        <w:fldChar w:fldCharType="separate"/>
      </w:r>
      <w:r>
        <w:t>14</w:t>
      </w:r>
      <w:r>
        <w:fldChar w:fldCharType="end"/>
      </w:r>
      <w:r>
        <w:fldChar w:fldCharType="end"/>
      </w:r>
    </w:p>
    <w:p>
      <w:pPr>
        <w:pStyle w:val="143"/>
        <w:tabs>
          <w:tab w:val="right" w:leader="dot" w:pos="8306"/>
        </w:tabs>
      </w:pPr>
      <w:r>
        <w:fldChar w:fldCharType="begin"/>
      </w:r>
      <w:r>
        <w:instrText xml:space="preserve"> HYPERLINK \l _Toc24419 </w:instrText>
      </w:r>
      <w:r>
        <w:fldChar w:fldCharType="separate"/>
      </w:r>
      <w:r>
        <w:rPr>
          <w:rFonts w:hint="default"/>
          <w:lang w:val="en-US"/>
        </w:rPr>
        <w:t>Method to suppress code analysis warning</w:t>
      </w:r>
      <w:r>
        <w:tab/>
      </w:r>
      <w:r>
        <w:fldChar w:fldCharType="begin"/>
      </w:r>
      <w:r>
        <w:instrText xml:space="preserve"> PAGEREF _Toc24419 \h </w:instrText>
      </w:r>
      <w:r>
        <w:fldChar w:fldCharType="separate"/>
      </w:r>
      <w:r>
        <w:t>14</w:t>
      </w:r>
      <w:r>
        <w:fldChar w:fldCharType="end"/>
      </w:r>
      <w:r>
        <w:fldChar w:fldCharType="end"/>
      </w:r>
    </w:p>
    <w:p>
      <w:pPr>
        <w:pStyle w:val="143"/>
        <w:tabs>
          <w:tab w:val="right" w:leader="dot" w:pos="8306"/>
        </w:tabs>
      </w:pPr>
      <w:r>
        <w:fldChar w:fldCharType="begin"/>
      </w:r>
      <w:r>
        <w:instrText xml:space="preserve"> HYPERLINK \l _Toc4630 </w:instrText>
      </w:r>
      <w:r>
        <w:fldChar w:fldCharType="separate"/>
      </w:r>
      <w:r>
        <w:rPr>
          <w:rFonts w:hint="default"/>
          <w:lang w:val="en-US"/>
        </w:rPr>
        <w:t>Memory</w:t>
      </w:r>
      <w:r>
        <w:tab/>
      </w:r>
      <w:r>
        <w:fldChar w:fldCharType="begin"/>
      </w:r>
      <w:r>
        <w:instrText xml:space="preserve"> PAGEREF _Toc4630 \h </w:instrText>
      </w:r>
      <w:r>
        <w:fldChar w:fldCharType="separate"/>
      </w:r>
      <w:r>
        <w:t>14</w:t>
      </w:r>
      <w:r>
        <w:fldChar w:fldCharType="end"/>
      </w:r>
      <w:r>
        <w:fldChar w:fldCharType="end"/>
      </w:r>
    </w:p>
    <w:p>
      <w:pPr>
        <w:pStyle w:val="144"/>
        <w:tabs>
          <w:tab w:val="right" w:leader="dot" w:pos="8306"/>
        </w:tabs>
      </w:pPr>
      <w:r>
        <w:fldChar w:fldCharType="begin"/>
      </w:r>
      <w:r>
        <w:instrText xml:space="preserve"> HYPERLINK \l _Toc18408 </w:instrText>
      </w:r>
      <w:r>
        <w:fldChar w:fldCharType="separate"/>
      </w:r>
      <w:r>
        <w:rPr>
          <w:rFonts w:hint="default"/>
          <w:lang w:val="en-US"/>
        </w:rPr>
        <w:t>Virtual Memory</w:t>
      </w:r>
      <w:r>
        <w:tab/>
      </w:r>
      <w:r>
        <w:fldChar w:fldCharType="begin"/>
      </w:r>
      <w:r>
        <w:instrText xml:space="preserve"> PAGEREF _Toc18408 \h </w:instrText>
      </w:r>
      <w:r>
        <w:fldChar w:fldCharType="separate"/>
      </w:r>
      <w:r>
        <w:t>14</w:t>
      </w:r>
      <w:r>
        <w:fldChar w:fldCharType="end"/>
      </w:r>
      <w:r>
        <w:fldChar w:fldCharType="end"/>
      </w:r>
    </w:p>
    <w:p>
      <w:pPr>
        <w:pStyle w:val="144"/>
        <w:tabs>
          <w:tab w:val="right" w:leader="dot" w:pos="8306"/>
        </w:tabs>
      </w:pPr>
      <w:r>
        <w:fldChar w:fldCharType="begin"/>
      </w:r>
      <w:r>
        <w:instrText xml:space="preserve"> HYPERLINK \l _Toc26464 </w:instrText>
      </w:r>
      <w:r>
        <w:fldChar w:fldCharType="separate"/>
      </w:r>
      <w:r>
        <w:rPr>
          <w:rFonts w:hint="default"/>
          <w:lang w:val="en-US"/>
        </w:rPr>
        <w:t>Stack vs Heap Memory</w:t>
      </w:r>
      <w:r>
        <w:tab/>
      </w:r>
      <w:r>
        <w:fldChar w:fldCharType="begin"/>
      </w:r>
      <w:r>
        <w:instrText xml:space="preserve"> PAGEREF _Toc26464 \h </w:instrText>
      </w:r>
      <w:r>
        <w:fldChar w:fldCharType="separate"/>
      </w:r>
      <w:r>
        <w:t>14</w:t>
      </w:r>
      <w:r>
        <w:fldChar w:fldCharType="end"/>
      </w:r>
      <w:r>
        <w:fldChar w:fldCharType="end"/>
      </w:r>
    </w:p>
    <w:p>
      <w:pPr>
        <w:pStyle w:val="144"/>
        <w:tabs>
          <w:tab w:val="right" w:leader="dot" w:pos="8306"/>
        </w:tabs>
      </w:pPr>
      <w:r>
        <w:fldChar w:fldCharType="begin"/>
      </w:r>
      <w:r>
        <w:instrText xml:space="preserve"> HYPERLINK \l _Toc1564 </w:instrText>
      </w:r>
      <w:r>
        <w:fldChar w:fldCharType="separate"/>
      </w:r>
      <w:r>
        <w:rPr>
          <w:rFonts w:hint="default"/>
          <w:lang w:val="en-US"/>
        </w:rPr>
        <w:t>Gen0,1 and 2 managed heap</w:t>
      </w:r>
      <w:r>
        <w:tab/>
      </w:r>
      <w:r>
        <w:fldChar w:fldCharType="begin"/>
      </w:r>
      <w:r>
        <w:instrText xml:space="preserve"> PAGEREF _Toc1564 \h </w:instrText>
      </w:r>
      <w:r>
        <w:fldChar w:fldCharType="separate"/>
      </w:r>
      <w:r>
        <w:t>14</w:t>
      </w:r>
      <w:r>
        <w:fldChar w:fldCharType="end"/>
      </w:r>
      <w:r>
        <w:fldChar w:fldCharType="end"/>
      </w:r>
    </w:p>
    <w:p>
      <w:pPr>
        <w:pStyle w:val="144"/>
        <w:tabs>
          <w:tab w:val="right" w:leader="dot" w:pos="8306"/>
        </w:tabs>
      </w:pPr>
      <w:r>
        <w:fldChar w:fldCharType="begin"/>
      </w:r>
      <w:r>
        <w:instrText xml:space="preserve"> HYPERLINK \l _Toc12977 </w:instrText>
      </w:r>
      <w:r>
        <w:fldChar w:fldCharType="separate"/>
      </w:r>
      <w:r>
        <w:rPr>
          <w:rFonts w:hint="default"/>
          <w:lang w:val="en-US"/>
        </w:rPr>
        <w:t>Larger object Heap(LOH)</w:t>
      </w:r>
      <w:r>
        <w:tab/>
      </w:r>
      <w:r>
        <w:fldChar w:fldCharType="begin"/>
      </w:r>
      <w:r>
        <w:instrText xml:space="preserve"> PAGEREF _Toc12977 \h </w:instrText>
      </w:r>
      <w:r>
        <w:fldChar w:fldCharType="separate"/>
      </w:r>
      <w:r>
        <w:t>15</w:t>
      </w:r>
      <w:r>
        <w:fldChar w:fldCharType="end"/>
      </w:r>
      <w:r>
        <w:fldChar w:fldCharType="end"/>
      </w:r>
    </w:p>
    <w:p>
      <w:pPr>
        <w:pStyle w:val="144"/>
        <w:tabs>
          <w:tab w:val="right" w:leader="dot" w:pos="8306"/>
        </w:tabs>
      </w:pPr>
      <w:r>
        <w:fldChar w:fldCharType="begin"/>
      </w:r>
      <w:r>
        <w:instrText xml:space="preserve"> HYPERLINK \l _Toc20999 </w:instrText>
      </w:r>
      <w:r>
        <w:fldChar w:fldCharType="separate"/>
      </w:r>
      <w:r>
        <w:rPr>
          <w:rFonts w:hint="default"/>
          <w:lang w:val="en-US"/>
        </w:rPr>
        <w:t>Dotmemory</w:t>
      </w:r>
      <w:r>
        <w:tab/>
      </w:r>
      <w:r>
        <w:fldChar w:fldCharType="begin"/>
      </w:r>
      <w:r>
        <w:instrText xml:space="preserve"> PAGEREF _Toc20999 \h </w:instrText>
      </w:r>
      <w:r>
        <w:fldChar w:fldCharType="separate"/>
      </w:r>
      <w:r>
        <w:t>15</w:t>
      </w:r>
      <w:r>
        <w:fldChar w:fldCharType="end"/>
      </w:r>
      <w:r>
        <w:fldChar w:fldCharType="end"/>
      </w:r>
    </w:p>
    <w:p>
      <w:pPr>
        <w:pStyle w:val="143"/>
        <w:tabs>
          <w:tab w:val="right" w:leader="dot" w:pos="8306"/>
        </w:tabs>
      </w:pPr>
      <w:r>
        <w:fldChar w:fldCharType="begin"/>
      </w:r>
      <w:r>
        <w:instrText xml:space="preserve"> HYPERLINK \l _Toc1656 </w:instrText>
      </w:r>
      <w:r>
        <w:fldChar w:fldCharType="separate"/>
      </w:r>
      <w:r>
        <w:rPr>
          <w:rFonts w:hint="default"/>
          <w:lang w:val="en-US"/>
        </w:rPr>
        <w:t>Unit testing</w:t>
      </w:r>
      <w:r>
        <w:tab/>
      </w:r>
      <w:r>
        <w:fldChar w:fldCharType="begin"/>
      </w:r>
      <w:r>
        <w:instrText xml:space="preserve"> PAGEREF _Toc1656 \h </w:instrText>
      </w:r>
      <w:r>
        <w:fldChar w:fldCharType="separate"/>
      </w:r>
      <w:r>
        <w:t>15</w:t>
      </w:r>
      <w:r>
        <w:fldChar w:fldCharType="end"/>
      </w:r>
      <w:r>
        <w:fldChar w:fldCharType="end"/>
      </w:r>
    </w:p>
    <w:p>
      <w:pPr>
        <w:pStyle w:val="144"/>
        <w:tabs>
          <w:tab w:val="right" w:leader="dot" w:pos="8306"/>
        </w:tabs>
      </w:pPr>
      <w:r>
        <w:fldChar w:fldCharType="begin"/>
      </w:r>
      <w:r>
        <w:instrText xml:space="preserve"> HYPERLINK \l _Toc27838 </w:instrText>
      </w:r>
      <w:r>
        <w:fldChar w:fldCharType="separate"/>
      </w:r>
      <w:r>
        <w:rPr>
          <w:rFonts w:hint="default"/>
          <w:lang w:val="en-US"/>
        </w:rPr>
        <w:t>Arrange, Act, Assert</w:t>
      </w:r>
      <w:r>
        <w:tab/>
      </w:r>
      <w:r>
        <w:fldChar w:fldCharType="begin"/>
      </w:r>
      <w:r>
        <w:instrText xml:space="preserve"> PAGEREF _Toc27838 \h </w:instrText>
      </w:r>
      <w:r>
        <w:fldChar w:fldCharType="separate"/>
      </w:r>
      <w:r>
        <w:t>16</w:t>
      </w:r>
      <w:r>
        <w:fldChar w:fldCharType="end"/>
      </w:r>
      <w:r>
        <w:fldChar w:fldCharType="end"/>
      </w:r>
    </w:p>
    <w:p>
      <w:pPr>
        <w:pStyle w:val="144"/>
        <w:tabs>
          <w:tab w:val="right" w:leader="dot" w:pos="8306"/>
        </w:tabs>
      </w:pPr>
      <w:r>
        <w:fldChar w:fldCharType="begin"/>
      </w:r>
      <w:r>
        <w:instrText xml:space="preserve"> HYPERLINK \l _Toc15948 </w:instrText>
      </w:r>
      <w:r>
        <w:fldChar w:fldCharType="separate"/>
      </w:r>
      <w:r>
        <w:rPr>
          <w:rFonts w:hint="default"/>
          <w:lang w:val="en-US"/>
        </w:rPr>
        <w:t>Attributes</w:t>
      </w:r>
      <w:r>
        <w:tab/>
      </w:r>
      <w:r>
        <w:fldChar w:fldCharType="begin"/>
      </w:r>
      <w:r>
        <w:instrText xml:space="preserve"> PAGEREF _Toc15948 \h </w:instrText>
      </w:r>
      <w:r>
        <w:fldChar w:fldCharType="separate"/>
      </w:r>
      <w:r>
        <w:t>16</w:t>
      </w:r>
      <w:r>
        <w:fldChar w:fldCharType="end"/>
      </w:r>
      <w:r>
        <w:fldChar w:fldCharType="end"/>
      </w:r>
    </w:p>
    <w:p>
      <w:pPr>
        <w:pStyle w:val="144"/>
        <w:tabs>
          <w:tab w:val="right" w:leader="dot" w:pos="8306"/>
        </w:tabs>
      </w:pPr>
      <w:r>
        <w:fldChar w:fldCharType="begin"/>
      </w:r>
      <w:r>
        <w:instrText xml:space="preserve"> HYPERLINK \l _Toc20205 </w:instrText>
      </w:r>
      <w:r>
        <w:fldChar w:fldCharType="separate"/>
      </w:r>
      <w:r>
        <w:rPr>
          <w:rFonts w:hint="default"/>
          <w:lang w:val="en-US"/>
        </w:rPr>
        <w:t>xUnit</w:t>
      </w:r>
      <w:r>
        <w:tab/>
      </w:r>
      <w:r>
        <w:fldChar w:fldCharType="begin"/>
      </w:r>
      <w:r>
        <w:instrText xml:space="preserve"> PAGEREF _Toc20205 \h </w:instrText>
      </w:r>
      <w:r>
        <w:fldChar w:fldCharType="separate"/>
      </w:r>
      <w:r>
        <w:t>17</w:t>
      </w:r>
      <w:r>
        <w:fldChar w:fldCharType="end"/>
      </w:r>
      <w:r>
        <w:fldChar w:fldCharType="end"/>
      </w:r>
    </w:p>
    <w:p>
      <w:pPr>
        <w:pStyle w:val="144"/>
        <w:tabs>
          <w:tab w:val="right" w:leader="dot" w:pos="8306"/>
        </w:tabs>
      </w:pPr>
      <w:r>
        <w:fldChar w:fldCharType="begin"/>
      </w:r>
      <w:r>
        <w:instrText xml:space="preserve"> HYPERLINK \l _Toc5597 </w:instrText>
      </w:r>
      <w:r>
        <w:fldChar w:fldCharType="separate"/>
      </w:r>
      <w:r>
        <w:rPr>
          <w:rFonts w:hint="default"/>
          <w:lang w:val="en-US"/>
        </w:rPr>
        <w:t>NUnit</w:t>
      </w:r>
      <w:r>
        <w:tab/>
      </w:r>
      <w:r>
        <w:fldChar w:fldCharType="begin"/>
      </w:r>
      <w:r>
        <w:instrText xml:space="preserve"> PAGEREF _Toc5597 \h </w:instrText>
      </w:r>
      <w:r>
        <w:fldChar w:fldCharType="separate"/>
      </w:r>
      <w:r>
        <w:t>17</w:t>
      </w:r>
      <w:r>
        <w:fldChar w:fldCharType="end"/>
      </w:r>
      <w:r>
        <w:fldChar w:fldCharType="end"/>
      </w:r>
    </w:p>
    <w:p>
      <w:pPr>
        <w:pStyle w:val="144"/>
        <w:tabs>
          <w:tab w:val="right" w:leader="dot" w:pos="8306"/>
        </w:tabs>
      </w:pPr>
      <w:r>
        <w:fldChar w:fldCharType="begin"/>
      </w:r>
      <w:r>
        <w:instrText xml:space="preserve"> HYPERLINK \l _Toc31882 </w:instrText>
      </w:r>
      <w:r>
        <w:fldChar w:fldCharType="separate"/>
      </w:r>
      <w:r>
        <w:rPr>
          <w:rFonts w:hint="default"/>
          <w:lang w:val="en-US"/>
        </w:rPr>
        <w:t>MSTest</w:t>
      </w:r>
      <w:r>
        <w:tab/>
      </w:r>
      <w:r>
        <w:fldChar w:fldCharType="begin"/>
      </w:r>
      <w:r>
        <w:instrText xml:space="preserve"> PAGEREF _Toc31882 \h </w:instrText>
      </w:r>
      <w:r>
        <w:fldChar w:fldCharType="separate"/>
      </w:r>
      <w:r>
        <w:t>17</w:t>
      </w:r>
      <w:r>
        <w:fldChar w:fldCharType="end"/>
      </w:r>
      <w:r>
        <w:fldChar w:fldCharType="end"/>
      </w:r>
    </w:p>
    <w:p>
      <w:pPr>
        <w:pStyle w:val="145"/>
        <w:tabs>
          <w:tab w:val="right" w:leader="dot" w:pos="8306"/>
        </w:tabs>
      </w:pPr>
      <w:r>
        <w:fldChar w:fldCharType="begin"/>
      </w:r>
      <w:r>
        <w:instrText xml:space="preserve"> HYPERLINK \l _Toc25658 </w:instrText>
      </w:r>
      <w:r>
        <w:fldChar w:fldCharType="separate"/>
      </w:r>
      <w:r>
        <w:rPr>
          <w:rFonts w:hint="default"/>
          <w:lang w:val="en-US"/>
        </w:rPr>
        <w:t>Attributes</w:t>
      </w:r>
      <w:r>
        <w:tab/>
      </w:r>
      <w:r>
        <w:fldChar w:fldCharType="begin"/>
      </w:r>
      <w:r>
        <w:instrText xml:space="preserve"> PAGEREF _Toc25658 \h </w:instrText>
      </w:r>
      <w:r>
        <w:fldChar w:fldCharType="separate"/>
      </w:r>
      <w:r>
        <w:t>17</w:t>
      </w:r>
      <w:r>
        <w:fldChar w:fldCharType="end"/>
      </w:r>
      <w:r>
        <w:fldChar w:fldCharType="end"/>
      </w:r>
    </w:p>
    <w:p>
      <w:pPr>
        <w:pStyle w:val="144"/>
        <w:tabs>
          <w:tab w:val="right" w:leader="dot" w:pos="8306"/>
        </w:tabs>
      </w:pPr>
      <w:r>
        <w:fldChar w:fldCharType="begin"/>
      </w:r>
      <w:r>
        <w:instrText xml:space="preserve"> HYPERLINK \l _Toc12150 </w:instrText>
      </w:r>
      <w:r>
        <w:fldChar w:fldCharType="separate"/>
      </w:r>
      <w:r>
        <w:rPr>
          <w:rFonts w:hint="default"/>
          <w:lang w:val="en-US"/>
        </w:rPr>
        <w:t>Web Driver Test</w:t>
      </w:r>
      <w:r>
        <w:tab/>
      </w:r>
      <w:r>
        <w:fldChar w:fldCharType="begin"/>
      </w:r>
      <w:r>
        <w:instrText xml:space="preserve"> PAGEREF _Toc12150 \h </w:instrText>
      </w:r>
      <w:r>
        <w:fldChar w:fldCharType="separate"/>
      </w:r>
      <w:r>
        <w:t>18</w:t>
      </w:r>
      <w:r>
        <w:fldChar w:fldCharType="end"/>
      </w:r>
      <w:r>
        <w:fldChar w:fldCharType="end"/>
      </w:r>
    </w:p>
    <w:p>
      <w:pPr>
        <w:pStyle w:val="144"/>
        <w:tabs>
          <w:tab w:val="right" w:leader="dot" w:pos="8306"/>
        </w:tabs>
      </w:pPr>
      <w:r>
        <w:fldChar w:fldCharType="begin"/>
      </w:r>
      <w:r>
        <w:instrText xml:space="preserve"> HYPERLINK \l _Toc22487 </w:instrText>
      </w:r>
      <w:r>
        <w:fldChar w:fldCharType="separate"/>
      </w:r>
      <w:r>
        <w:rPr>
          <w:rFonts w:hint="default"/>
          <w:lang w:val="en-US"/>
        </w:rPr>
        <w:t>Runsettings file</w:t>
      </w:r>
      <w:r>
        <w:tab/>
      </w:r>
      <w:r>
        <w:fldChar w:fldCharType="begin"/>
      </w:r>
      <w:r>
        <w:instrText xml:space="preserve"> PAGEREF _Toc22487 \h </w:instrText>
      </w:r>
      <w:r>
        <w:fldChar w:fldCharType="separate"/>
      </w:r>
      <w:r>
        <w:t>18</w:t>
      </w:r>
      <w:r>
        <w:fldChar w:fldCharType="end"/>
      </w:r>
      <w:r>
        <w:fldChar w:fldCharType="end"/>
      </w:r>
    </w:p>
    <w:p>
      <w:pPr>
        <w:pStyle w:val="144"/>
        <w:tabs>
          <w:tab w:val="right" w:leader="dot" w:pos="8306"/>
        </w:tabs>
      </w:pPr>
      <w:r>
        <w:fldChar w:fldCharType="begin"/>
      </w:r>
      <w:r>
        <w:instrText xml:space="preserve"> HYPERLINK \l _Toc7550 </w:instrText>
      </w:r>
      <w:r>
        <w:fldChar w:fldCharType="separate"/>
      </w:r>
      <w:r>
        <w:rPr>
          <w:rFonts w:hint="default"/>
          <w:lang w:val="en-US"/>
        </w:rPr>
        <w:t>Unit test misc</w:t>
      </w:r>
      <w:r>
        <w:tab/>
      </w:r>
      <w:r>
        <w:fldChar w:fldCharType="begin"/>
      </w:r>
      <w:r>
        <w:instrText xml:space="preserve"> PAGEREF _Toc7550 \h </w:instrText>
      </w:r>
      <w:r>
        <w:fldChar w:fldCharType="separate"/>
      </w:r>
      <w:r>
        <w:t>18</w:t>
      </w:r>
      <w:r>
        <w:fldChar w:fldCharType="end"/>
      </w:r>
      <w:r>
        <w:fldChar w:fldCharType="end"/>
      </w:r>
    </w:p>
    <w:p>
      <w:pPr>
        <w:pStyle w:val="145"/>
        <w:tabs>
          <w:tab w:val="right" w:leader="dot" w:pos="8306"/>
        </w:tabs>
      </w:pPr>
      <w:r>
        <w:fldChar w:fldCharType="begin"/>
      </w:r>
      <w:r>
        <w:instrText xml:space="preserve"> HYPERLINK \l _Toc10338 </w:instrText>
      </w:r>
      <w:r>
        <w:fldChar w:fldCharType="separate"/>
      </w:r>
      <w:r>
        <w:rPr>
          <w:rFonts w:hint="default"/>
          <w:lang w:val="en-US"/>
        </w:rPr>
        <w:t>How to write unit test for private methods and class?</w:t>
      </w:r>
      <w:r>
        <w:tab/>
      </w:r>
      <w:r>
        <w:fldChar w:fldCharType="begin"/>
      </w:r>
      <w:r>
        <w:instrText xml:space="preserve"> PAGEREF _Toc10338 \h </w:instrText>
      </w:r>
      <w:r>
        <w:fldChar w:fldCharType="separate"/>
      </w:r>
      <w:r>
        <w:t>18</w:t>
      </w:r>
      <w:r>
        <w:fldChar w:fldCharType="end"/>
      </w:r>
      <w:r>
        <w:fldChar w:fldCharType="end"/>
      </w:r>
    </w:p>
    <w:p>
      <w:pPr>
        <w:pStyle w:val="143"/>
        <w:tabs>
          <w:tab w:val="right" w:leader="dot" w:pos="8306"/>
        </w:tabs>
      </w:pPr>
      <w:r>
        <w:fldChar w:fldCharType="begin"/>
      </w:r>
      <w:r>
        <w:instrText xml:space="preserve"> HYPERLINK \l _Toc6874 </w:instrText>
      </w:r>
      <w:r>
        <w:fldChar w:fldCharType="separate"/>
      </w:r>
      <w:r>
        <w:rPr>
          <w:rFonts w:hint="default"/>
          <w:lang w:val="en-US"/>
        </w:rPr>
        <w:t>Visual Studio</w:t>
      </w:r>
      <w:r>
        <w:tab/>
      </w:r>
      <w:r>
        <w:fldChar w:fldCharType="begin"/>
      </w:r>
      <w:r>
        <w:instrText xml:space="preserve"> PAGEREF _Toc6874 \h </w:instrText>
      </w:r>
      <w:r>
        <w:fldChar w:fldCharType="separate"/>
      </w:r>
      <w:r>
        <w:t>18</w:t>
      </w:r>
      <w:r>
        <w:fldChar w:fldCharType="end"/>
      </w:r>
      <w:r>
        <w:fldChar w:fldCharType="end"/>
      </w:r>
    </w:p>
    <w:p>
      <w:pPr>
        <w:pStyle w:val="144"/>
        <w:tabs>
          <w:tab w:val="right" w:leader="dot" w:pos="8306"/>
        </w:tabs>
      </w:pPr>
      <w:r>
        <w:fldChar w:fldCharType="begin"/>
      </w:r>
      <w:r>
        <w:instrText xml:space="preserve"> HYPERLINK \l _Toc22012 </w:instrText>
      </w:r>
      <w:r>
        <w:fldChar w:fldCharType="separate"/>
      </w:r>
      <w:r>
        <w:rPr>
          <w:rFonts w:hint="default"/>
          <w:lang w:val="en-US"/>
        </w:rPr>
        <w:t>Code snippet</w:t>
      </w:r>
      <w:r>
        <w:tab/>
      </w:r>
      <w:r>
        <w:fldChar w:fldCharType="begin"/>
      </w:r>
      <w:r>
        <w:instrText xml:space="preserve"> PAGEREF _Toc22012 \h </w:instrText>
      </w:r>
      <w:r>
        <w:fldChar w:fldCharType="separate"/>
      </w:r>
      <w:r>
        <w:t>18</w:t>
      </w:r>
      <w:r>
        <w:fldChar w:fldCharType="end"/>
      </w:r>
      <w:r>
        <w:fldChar w:fldCharType="end"/>
      </w:r>
    </w:p>
    <w:p>
      <w:pPr>
        <w:pStyle w:val="143"/>
        <w:tabs>
          <w:tab w:val="right" w:leader="dot" w:pos="8306"/>
        </w:tabs>
      </w:pPr>
      <w:r>
        <w:fldChar w:fldCharType="begin"/>
      </w:r>
      <w:r>
        <w:instrText xml:space="preserve"> HYPERLINK \l _Toc18729 </w:instrText>
      </w:r>
      <w:r>
        <w:fldChar w:fldCharType="separate"/>
      </w:r>
      <w:r>
        <w:rPr>
          <w:rFonts w:hint="default"/>
          <w:lang w:val="en-US"/>
        </w:rPr>
        <w:t>Misc and questions</w:t>
      </w:r>
      <w:r>
        <w:tab/>
      </w:r>
      <w:r>
        <w:fldChar w:fldCharType="begin"/>
      </w:r>
      <w:r>
        <w:instrText xml:space="preserve"> PAGEREF _Toc18729 \h </w:instrText>
      </w:r>
      <w:r>
        <w:fldChar w:fldCharType="separate"/>
      </w:r>
      <w:r>
        <w:t>19</w:t>
      </w:r>
      <w:r>
        <w:fldChar w:fldCharType="end"/>
      </w:r>
      <w:r>
        <w:fldChar w:fldCharType="end"/>
      </w:r>
    </w:p>
    <w:p>
      <w:pPr>
        <w:pStyle w:val="144"/>
        <w:tabs>
          <w:tab w:val="right" w:leader="dot" w:pos="8306"/>
        </w:tabs>
      </w:pPr>
      <w:r>
        <w:fldChar w:fldCharType="begin"/>
      </w:r>
      <w:r>
        <w:instrText xml:space="preserve"> HYPERLINK \l _Toc11606 </w:instrText>
      </w:r>
      <w:r>
        <w:fldChar w:fldCharType="separate"/>
      </w:r>
      <w:r>
        <w:rPr>
          <w:rFonts w:hint="default"/>
          <w:lang w:val="en-US"/>
        </w:rPr>
        <w:t>Which sorting does array.sort uses in c#</w:t>
      </w:r>
      <w:r>
        <w:tab/>
      </w:r>
      <w:r>
        <w:fldChar w:fldCharType="begin"/>
      </w:r>
      <w:r>
        <w:instrText xml:space="preserve"> PAGEREF _Toc11606 \h </w:instrText>
      </w:r>
      <w:r>
        <w:fldChar w:fldCharType="separate"/>
      </w:r>
      <w:r>
        <w:t>19</w:t>
      </w:r>
      <w:r>
        <w:fldChar w:fldCharType="end"/>
      </w:r>
      <w:r>
        <w:fldChar w:fldCharType="end"/>
      </w:r>
    </w:p>
    <w:p>
      <w:pPr>
        <w:pStyle w:val="144"/>
        <w:tabs>
          <w:tab w:val="right" w:leader="dot" w:pos="8306"/>
        </w:tabs>
      </w:pPr>
      <w:r>
        <w:fldChar w:fldCharType="begin"/>
      </w:r>
      <w:r>
        <w:instrText xml:space="preserve"> HYPERLINK \l _Toc1378 </w:instrText>
      </w:r>
      <w:r>
        <w:fldChar w:fldCharType="separate"/>
      </w:r>
      <w:r>
        <w:rPr>
          <w:rFonts w:hint="default"/>
          <w:lang w:val="en-US"/>
        </w:rPr>
        <w:t>Mutable vs Immutable?</w:t>
      </w:r>
      <w:r>
        <w:tab/>
      </w:r>
      <w:r>
        <w:fldChar w:fldCharType="begin"/>
      </w:r>
      <w:r>
        <w:instrText xml:space="preserve"> PAGEREF _Toc1378 \h </w:instrText>
      </w:r>
      <w:r>
        <w:fldChar w:fldCharType="separate"/>
      </w:r>
      <w:r>
        <w:t>19</w:t>
      </w:r>
      <w:r>
        <w:fldChar w:fldCharType="end"/>
      </w:r>
      <w:r>
        <w:fldChar w:fldCharType="end"/>
      </w:r>
    </w:p>
    <w:p>
      <w:pPr>
        <w:pStyle w:val="144"/>
        <w:tabs>
          <w:tab w:val="right" w:leader="dot" w:pos="8306"/>
        </w:tabs>
      </w:pPr>
      <w:r>
        <w:fldChar w:fldCharType="begin"/>
      </w:r>
      <w:r>
        <w:instrText xml:space="preserve"> HYPERLINK \l _Toc30320 </w:instrText>
      </w:r>
      <w:r>
        <w:fldChar w:fldCharType="separate"/>
      </w:r>
      <w:r>
        <w:rPr>
          <w:rFonts w:hint="default"/>
          <w:lang w:val="en-US"/>
        </w:rPr>
        <w:t>Can we have multiple awaits</w:t>
      </w:r>
      <w:r>
        <w:rPr>
          <w:rFonts w:hint="default"/>
          <w:lang w:val="en-IN"/>
        </w:rPr>
        <w:t xml:space="preserve"> in asynchronous methods</w:t>
      </w:r>
      <w:r>
        <w:rPr>
          <w:rFonts w:hint="default"/>
          <w:lang w:val="en-US"/>
        </w:rPr>
        <w:t>?</w:t>
      </w:r>
      <w:r>
        <w:tab/>
      </w:r>
      <w:r>
        <w:fldChar w:fldCharType="begin"/>
      </w:r>
      <w:r>
        <w:instrText xml:space="preserve"> PAGEREF _Toc30320 \h </w:instrText>
      </w:r>
      <w:r>
        <w:fldChar w:fldCharType="separate"/>
      </w:r>
      <w:r>
        <w:t>19</w:t>
      </w:r>
      <w:r>
        <w:fldChar w:fldCharType="end"/>
      </w:r>
      <w:r>
        <w:fldChar w:fldCharType="end"/>
      </w:r>
    </w:p>
    <w:p>
      <w:pPr>
        <w:pStyle w:val="144"/>
        <w:tabs>
          <w:tab w:val="right" w:leader="dot" w:pos="8306"/>
        </w:tabs>
      </w:pPr>
      <w:r>
        <w:fldChar w:fldCharType="begin"/>
      </w:r>
      <w:r>
        <w:instrText xml:space="preserve"> HYPERLINK \l _Toc25315 </w:instrText>
      </w:r>
      <w:r>
        <w:fldChar w:fldCharType="separate"/>
      </w:r>
      <w:r>
        <w:rPr>
          <w:rFonts w:hint="default"/>
          <w:lang w:val="en-US"/>
        </w:rPr>
        <w:t>Value Types and Reference Types</w:t>
      </w:r>
      <w:r>
        <w:tab/>
      </w:r>
      <w:r>
        <w:fldChar w:fldCharType="begin"/>
      </w:r>
      <w:r>
        <w:instrText xml:space="preserve"> PAGEREF _Toc25315 \h </w:instrText>
      </w:r>
      <w:r>
        <w:fldChar w:fldCharType="separate"/>
      </w:r>
      <w:r>
        <w:t>20</w:t>
      </w:r>
      <w:r>
        <w:fldChar w:fldCharType="end"/>
      </w:r>
      <w:r>
        <w:fldChar w:fldCharType="end"/>
      </w:r>
    </w:p>
    <w:p>
      <w:pPr>
        <w:pStyle w:val="144"/>
        <w:tabs>
          <w:tab w:val="right" w:leader="dot" w:pos="8306"/>
        </w:tabs>
      </w:pPr>
      <w:r>
        <w:fldChar w:fldCharType="begin"/>
      </w:r>
      <w:r>
        <w:instrText xml:space="preserve"> HYPERLINK \l _Toc7461 </w:instrText>
      </w:r>
      <w:r>
        <w:fldChar w:fldCharType="separate"/>
      </w:r>
      <w:r>
        <w:rPr>
          <w:rFonts w:hint="default"/>
          <w:lang w:val="en-US"/>
        </w:rPr>
        <w:t>Access Modifiers in C#. Explain each</w:t>
      </w:r>
      <w:r>
        <w:tab/>
      </w:r>
      <w:r>
        <w:fldChar w:fldCharType="begin"/>
      </w:r>
      <w:r>
        <w:instrText xml:space="preserve"> PAGEREF _Toc7461 \h </w:instrText>
      </w:r>
      <w:r>
        <w:fldChar w:fldCharType="separate"/>
      </w:r>
      <w:r>
        <w:t>20</w:t>
      </w:r>
      <w:r>
        <w:fldChar w:fldCharType="end"/>
      </w:r>
      <w:r>
        <w:fldChar w:fldCharType="end"/>
      </w:r>
    </w:p>
    <w:p>
      <w:pPr>
        <w:pStyle w:val="144"/>
        <w:tabs>
          <w:tab w:val="right" w:leader="dot" w:pos="8306"/>
        </w:tabs>
      </w:pPr>
      <w:r>
        <w:fldChar w:fldCharType="begin"/>
      </w:r>
      <w:r>
        <w:instrText xml:space="preserve"> HYPERLINK \l _Toc29762 </w:instrText>
      </w:r>
      <w:r>
        <w:fldChar w:fldCharType="separate"/>
      </w:r>
      <w:r>
        <w:rPr>
          <w:rFonts w:hint="default"/>
          <w:lang w:val="en-US"/>
        </w:rPr>
        <w:t>Difference between ‘==’ and ‘.Equals()’</w:t>
      </w:r>
      <w:r>
        <w:tab/>
      </w:r>
      <w:r>
        <w:fldChar w:fldCharType="begin"/>
      </w:r>
      <w:r>
        <w:instrText xml:space="preserve"> PAGEREF _Toc29762 \h </w:instrText>
      </w:r>
      <w:r>
        <w:fldChar w:fldCharType="separate"/>
      </w:r>
      <w:r>
        <w:t>20</w:t>
      </w:r>
      <w:r>
        <w:fldChar w:fldCharType="end"/>
      </w:r>
      <w:r>
        <w:fldChar w:fldCharType="end"/>
      </w:r>
    </w:p>
    <w:p>
      <w:pPr>
        <w:pStyle w:val="144"/>
        <w:tabs>
          <w:tab w:val="right" w:leader="dot" w:pos="8306"/>
        </w:tabs>
      </w:pPr>
      <w:r>
        <w:fldChar w:fldCharType="begin"/>
      </w:r>
      <w:r>
        <w:instrText xml:space="preserve"> HYPERLINK \l _Toc3888 </w:instrText>
      </w:r>
      <w:r>
        <w:fldChar w:fldCharType="separate"/>
      </w:r>
      <w:r>
        <w:rPr>
          <w:rFonts w:hint="default"/>
          <w:lang w:val="en-US"/>
        </w:rPr>
        <w:t>Parallel class in C#</w:t>
      </w:r>
      <w:r>
        <w:tab/>
      </w:r>
      <w:r>
        <w:fldChar w:fldCharType="begin"/>
      </w:r>
      <w:r>
        <w:instrText xml:space="preserve"> PAGEREF _Toc3888 \h </w:instrText>
      </w:r>
      <w:r>
        <w:fldChar w:fldCharType="separate"/>
      </w:r>
      <w:r>
        <w:t>20</w:t>
      </w:r>
      <w:r>
        <w:fldChar w:fldCharType="end"/>
      </w:r>
      <w:r>
        <w:fldChar w:fldCharType="end"/>
      </w:r>
    </w:p>
    <w:p>
      <w:pPr>
        <w:pStyle w:val="144"/>
        <w:tabs>
          <w:tab w:val="right" w:leader="dot" w:pos="8306"/>
        </w:tabs>
      </w:pPr>
      <w:r>
        <w:fldChar w:fldCharType="begin"/>
      </w:r>
      <w:r>
        <w:instrText xml:space="preserve"> HYPERLINK \l _Toc1991 </w:instrText>
      </w:r>
      <w:r>
        <w:fldChar w:fldCharType="separate"/>
      </w:r>
      <w:r>
        <w:rPr>
          <w:rFonts w:hint="default"/>
          <w:lang w:val="en-US"/>
        </w:rPr>
        <w:t>LINQ</w:t>
      </w:r>
      <w:r>
        <w:tab/>
      </w:r>
      <w:r>
        <w:fldChar w:fldCharType="begin"/>
      </w:r>
      <w:r>
        <w:instrText xml:space="preserve"> PAGEREF _Toc1991 \h </w:instrText>
      </w:r>
      <w:r>
        <w:fldChar w:fldCharType="separate"/>
      </w:r>
      <w:r>
        <w:t>20</w:t>
      </w:r>
      <w:r>
        <w:fldChar w:fldCharType="end"/>
      </w:r>
      <w:r>
        <w:fldChar w:fldCharType="end"/>
      </w:r>
    </w:p>
    <w:p>
      <w:pPr>
        <w:pStyle w:val="145"/>
        <w:tabs>
          <w:tab w:val="right" w:leader="dot" w:pos="8306"/>
        </w:tabs>
      </w:pPr>
      <w:r>
        <w:fldChar w:fldCharType="begin"/>
      </w:r>
      <w:r>
        <w:instrText xml:space="preserve"> HYPERLINK \l _Toc846 </w:instrText>
      </w:r>
      <w:r>
        <w:fldChar w:fldCharType="separate"/>
      </w:r>
      <w:r>
        <w:rPr>
          <w:rFonts w:hint="default"/>
          <w:lang w:val="en-US"/>
        </w:rPr>
        <w:t>What are Lambda Expressions in LINQ? Can you provide an example?</w:t>
      </w:r>
      <w:r>
        <w:tab/>
      </w:r>
      <w:r>
        <w:fldChar w:fldCharType="begin"/>
      </w:r>
      <w:r>
        <w:instrText xml:space="preserve"> PAGEREF _Toc846 \h </w:instrText>
      </w:r>
      <w:r>
        <w:fldChar w:fldCharType="separate"/>
      </w:r>
      <w:r>
        <w:t>20</w:t>
      </w:r>
      <w:r>
        <w:fldChar w:fldCharType="end"/>
      </w:r>
      <w:r>
        <w:fldChar w:fldCharType="end"/>
      </w:r>
    </w:p>
    <w:p>
      <w:pPr>
        <w:pStyle w:val="144"/>
        <w:tabs>
          <w:tab w:val="right" w:leader="dot" w:pos="8306"/>
        </w:tabs>
      </w:pPr>
      <w:r>
        <w:fldChar w:fldCharType="begin"/>
      </w:r>
      <w:r>
        <w:instrText xml:space="preserve"> HYPERLINK \l _Toc23687 </w:instrText>
      </w:r>
      <w:r>
        <w:fldChar w:fldCharType="separate"/>
      </w:r>
      <w:r>
        <w:rPr>
          <w:rFonts w:hint="default"/>
          <w:lang w:val="en-IN"/>
        </w:rPr>
        <w:t>Config files</w:t>
      </w:r>
      <w:r>
        <w:tab/>
      </w:r>
      <w:r>
        <w:fldChar w:fldCharType="begin"/>
      </w:r>
      <w:r>
        <w:instrText xml:space="preserve"> PAGEREF _Toc23687 \h </w:instrText>
      </w:r>
      <w:r>
        <w:fldChar w:fldCharType="separate"/>
      </w:r>
      <w:r>
        <w:t>21</w:t>
      </w:r>
      <w:r>
        <w:fldChar w:fldCharType="end"/>
      </w:r>
      <w:r>
        <w:fldChar w:fldCharType="end"/>
      </w:r>
    </w:p>
    <w:p>
      <w:pPr>
        <w:pStyle w:val="143"/>
        <w:tabs>
          <w:tab w:val="right" w:leader="dot" w:pos="8306"/>
        </w:tabs>
      </w:pPr>
      <w:r>
        <w:fldChar w:fldCharType="begin"/>
      </w:r>
      <w:r>
        <w:instrText xml:space="preserve"> HYPERLINK \l _Toc14945 </w:instrText>
      </w:r>
      <w:r>
        <w:fldChar w:fldCharType="separate"/>
      </w:r>
      <w:r>
        <w:rPr>
          <w:rFonts w:hint="default"/>
          <w:lang w:val="en-IN"/>
        </w:rPr>
        <w:t>References</w:t>
      </w:r>
      <w:r>
        <w:tab/>
      </w:r>
      <w:r>
        <w:fldChar w:fldCharType="begin"/>
      </w:r>
      <w:r>
        <w:instrText xml:space="preserve"> PAGEREF _Toc14945 \h </w:instrText>
      </w:r>
      <w:r>
        <w:fldChar w:fldCharType="separate"/>
      </w:r>
      <w:r>
        <w:t>21</w:t>
      </w:r>
      <w:r>
        <w:fldChar w:fldCharType="end"/>
      </w:r>
      <w:r>
        <w:fldChar w:fldCharType="end"/>
      </w:r>
    </w:p>
    <w:p>
      <w:r>
        <w:fldChar w:fldCharType="end"/>
      </w:r>
    </w:p>
    <w:p>
      <w:pPr>
        <w:pStyle w:val="2"/>
        <w:bidi w:val="0"/>
        <w:rPr>
          <w:rFonts w:hint="default"/>
          <w:lang w:val="en-US"/>
        </w:rPr>
      </w:pPr>
      <w:bookmarkStart w:id="0" w:name="_Toc24481"/>
      <w:r>
        <w:rPr>
          <w:rFonts w:hint="default"/>
          <w:lang w:val="en-US"/>
        </w:rPr>
        <w:t>C# and dotnet</w:t>
      </w:r>
      <w:bookmarkEnd w:id="0"/>
      <w:r>
        <w:rPr>
          <w:rFonts w:hint="default"/>
          <w:lang w:val="en-US"/>
        </w:rPr>
        <w:t xml:space="preserve"> </w:t>
      </w:r>
    </w:p>
    <w:p>
      <w:pPr>
        <w:pStyle w:val="3"/>
        <w:bidi w:val="0"/>
        <w:rPr>
          <w:rFonts w:hint="default"/>
          <w:lang w:val="en-IN"/>
        </w:rPr>
      </w:pPr>
      <w:bookmarkStart w:id="1" w:name="_Toc24744"/>
      <w:r>
        <w:rPr>
          <w:rFonts w:hint="default"/>
          <w:lang w:val="en-IN"/>
        </w:rPr>
        <w:t>What is hash code?</w:t>
      </w:r>
      <w:bookmarkEnd w:id="1"/>
    </w:p>
    <w:p>
      <w:pPr>
        <w:pStyle w:val="3"/>
        <w:bidi w:val="0"/>
        <w:rPr>
          <w:rFonts w:hint="default"/>
          <w:lang w:val="en-IN"/>
        </w:rPr>
      </w:pPr>
      <w:bookmarkStart w:id="2" w:name="_Toc372"/>
      <w:r>
        <w:rPr>
          <w:rFonts w:hint="default"/>
          <w:lang w:val="en-IN"/>
        </w:rPr>
        <w:t>Application Types</w:t>
      </w:r>
      <w:bookmarkEnd w:id="2"/>
    </w:p>
    <w:p>
      <w:pPr>
        <w:pStyle w:val="4"/>
        <w:bidi w:val="0"/>
        <w:rPr>
          <w:rFonts w:hint="default"/>
          <w:color w:val="C00000"/>
          <w:lang w:val="en-IN"/>
        </w:rPr>
      </w:pPr>
      <w:bookmarkStart w:id="3" w:name="_Toc4505"/>
      <w:r>
        <w:rPr>
          <w:rFonts w:hint="default"/>
          <w:color w:val="C00000"/>
          <w:lang w:val="en-IN"/>
        </w:rPr>
        <w:t>Dotnet core worker service</w:t>
      </w:r>
      <w:bookmarkEnd w:id="3"/>
    </w:p>
    <w:p>
      <w:pPr>
        <w:pStyle w:val="3"/>
        <w:bidi w:val="0"/>
        <w:rPr>
          <w:rFonts w:hint="default"/>
          <w:lang w:val="en-IN"/>
        </w:rPr>
      </w:pPr>
      <w:bookmarkStart w:id="4" w:name="_Toc12026"/>
      <w:r>
        <w:rPr>
          <w:rFonts w:hint="default"/>
          <w:lang w:val="en-IN"/>
        </w:rPr>
        <w:t>Tools</w:t>
      </w:r>
      <w:bookmarkEnd w:id="4"/>
    </w:p>
    <w:p>
      <w:pPr>
        <w:pStyle w:val="4"/>
        <w:bidi w:val="0"/>
        <w:rPr>
          <w:rFonts w:hint="default"/>
          <w:lang w:val="en-IN"/>
        </w:rPr>
      </w:pPr>
      <w:bookmarkStart w:id="5" w:name="_Toc15638"/>
      <w:r>
        <w:rPr>
          <w:rFonts w:hint="default"/>
          <w:lang w:val="en-IN"/>
        </w:rPr>
        <w:t>LINQPad</w:t>
      </w:r>
      <w:bookmarkEnd w:id="5"/>
    </w:p>
    <w:p>
      <w:pPr>
        <w:rPr>
          <w:rFonts w:hint="default"/>
          <w:lang w:val="en-IN"/>
        </w:rPr>
      </w:pPr>
      <w:r>
        <w:rPr>
          <w:rFonts w:hint="default"/>
          <w:lang w:val="en-IN"/>
        </w:rPr>
        <w:t>Tool to see IL code</w:t>
      </w:r>
    </w:p>
    <w:p>
      <w:pPr>
        <w:pStyle w:val="4"/>
        <w:bidi w:val="0"/>
        <w:rPr>
          <w:rFonts w:hint="default"/>
          <w:lang w:val="en-IN"/>
        </w:rPr>
      </w:pPr>
      <w:bookmarkStart w:id="6" w:name="_Toc12532"/>
      <w:r>
        <w:rPr>
          <w:rFonts w:hint="default"/>
          <w:lang w:val="en-IN"/>
        </w:rPr>
        <w:t>Dotpeek</w:t>
      </w:r>
      <w:bookmarkEnd w:id="6"/>
    </w:p>
    <w:p>
      <w:pPr>
        <w:rPr>
          <w:rFonts w:hint="default"/>
          <w:lang w:val="en-IN"/>
        </w:rPr>
      </w:pPr>
      <w:r>
        <w:rPr>
          <w:rFonts w:hint="default"/>
          <w:lang w:val="en-IN"/>
        </w:rPr>
        <w:t>Load dll and get source code</w:t>
      </w:r>
    </w:p>
    <w:p>
      <w:pPr>
        <w:pStyle w:val="4"/>
        <w:bidi w:val="0"/>
        <w:rPr>
          <w:rFonts w:hint="default"/>
          <w:lang w:val="en-IN"/>
        </w:rPr>
      </w:pPr>
      <w:bookmarkStart w:id="7" w:name="_Toc18422"/>
      <w:r>
        <w:rPr>
          <w:rFonts w:hint="default"/>
          <w:lang w:val="en-IN"/>
        </w:rPr>
        <w:t>Dotmemory</w:t>
      </w:r>
      <w:bookmarkEnd w:id="7"/>
    </w:p>
    <w:p>
      <w:pPr>
        <w:rPr>
          <w:rFonts w:hint="default"/>
          <w:lang w:val="en-IN"/>
        </w:rPr>
      </w:pPr>
      <w:r>
        <w:rPr>
          <w:rFonts w:hint="default"/>
          <w:lang w:val="en-IN"/>
        </w:rPr>
        <w:t>Memory profiler by jetbrains</w:t>
      </w:r>
    </w:p>
    <w:p>
      <w:pPr>
        <w:pStyle w:val="3"/>
        <w:bidi w:val="0"/>
        <w:rPr>
          <w:rFonts w:hint="default"/>
          <w:lang w:val="en-US"/>
        </w:rPr>
      </w:pPr>
      <w:bookmarkStart w:id="8" w:name="_Toc910"/>
      <w:r>
        <w:rPr>
          <w:rFonts w:hint="default"/>
          <w:lang w:val="en-US"/>
        </w:rPr>
        <w:t>Dotnet</w:t>
      </w:r>
      <w:bookmarkEnd w:id="8"/>
    </w:p>
    <w:p>
      <w:pPr>
        <w:pStyle w:val="4"/>
        <w:bidi w:val="0"/>
        <w:rPr>
          <w:rFonts w:hint="default"/>
          <w:lang w:val="en-US"/>
        </w:rPr>
      </w:pPr>
      <w:bookmarkStart w:id="9" w:name="_Toc1435"/>
      <w:r>
        <w:rPr>
          <w:rFonts w:hint="default"/>
          <w:lang w:val="en-US"/>
        </w:rPr>
        <w:t>Architecture</w:t>
      </w:r>
      <w:bookmarkEnd w:id="9"/>
    </w:p>
    <w:p>
      <w:pPr>
        <w:rPr>
          <w:rFonts w:hint="default"/>
          <w:lang w:val="en-US"/>
        </w:rPr>
      </w:pPr>
    </w:p>
    <w:p>
      <w:pPr>
        <w:pStyle w:val="4"/>
        <w:bidi w:val="0"/>
        <w:rPr>
          <w:rFonts w:hint="default"/>
          <w:lang w:val="en-US"/>
        </w:rPr>
      </w:pPr>
      <w:bookmarkStart w:id="10" w:name="_Toc31970"/>
      <w:r>
        <w:rPr>
          <w:rFonts w:hint="default"/>
          <w:lang w:val="en-US"/>
        </w:rPr>
        <w:t>Application types</w:t>
      </w:r>
      <w:bookmarkEnd w:id="10"/>
    </w:p>
    <w:p>
      <w:pPr>
        <w:rPr>
          <w:rFonts w:hint="default"/>
          <w:lang w:val="en-US"/>
        </w:rPr>
      </w:pPr>
      <w:r>
        <w:rPr>
          <w:rFonts w:hint="default"/>
          <w:lang w:val="en-US"/>
        </w:rPr>
        <w:t>Web, desktop, mobile, cloud, Games, apps that run on IoT devices, microservices, windows service, Universal Windows Platform(UWP), ML and DS application</w:t>
      </w:r>
    </w:p>
    <w:p>
      <w:pPr>
        <w:pStyle w:val="4"/>
        <w:bidi w:val="0"/>
        <w:rPr>
          <w:rFonts w:hint="default" w:ascii="Times New Roman" w:hAnsi="Times New Roman" w:eastAsia="LiSu" w:cstheme="minorBidi"/>
          <w:b/>
          <w:bCs w:val="0"/>
          <w:szCs w:val="32"/>
          <w:lang w:val="en-IN" w:eastAsia="zh-CN" w:bidi="ar-SA"/>
        </w:rPr>
      </w:pPr>
      <w:bookmarkStart w:id="11" w:name="_Toc2807"/>
      <w:r>
        <w:rPr>
          <w:rFonts w:hint="default"/>
          <w:lang w:val="en-IN" w:eastAsia="zh-CN"/>
        </w:rPr>
        <w:t>Features</w:t>
      </w:r>
      <w:bookmarkEnd w:id="11"/>
    </w:p>
    <w:p>
      <w:pPr>
        <w:rPr>
          <w:rFonts w:hint="default" w:ascii="Times New Roman" w:hAnsi="Times New Roman" w:eastAsia="LiSu" w:cstheme="minorBidi"/>
          <w:b/>
          <w:bCs w:val="0"/>
          <w:sz w:val="36"/>
          <w:szCs w:val="32"/>
          <w:lang w:val="en-IN" w:eastAsia="zh-CN" w:bidi="ar-SA"/>
        </w:rPr>
      </w:pPr>
    </w:p>
    <w:p>
      <w:pPr>
        <w:pStyle w:val="3"/>
        <w:bidi w:val="0"/>
        <w:rPr>
          <w:rFonts w:hint="default"/>
          <w:lang w:val="en-US"/>
        </w:rPr>
      </w:pPr>
      <w:bookmarkStart w:id="12" w:name="_Toc111"/>
      <w:r>
        <w:rPr>
          <w:rFonts w:hint="default"/>
          <w:lang w:val="en-US"/>
        </w:rPr>
        <w:t>Delegates</w:t>
      </w:r>
      <w:bookmarkEnd w:id="12"/>
    </w:p>
    <w:p>
      <w:pPr>
        <w:pStyle w:val="3"/>
        <w:bidi w:val="0"/>
        <w:rPr>
          <w:rFonts w:hint="default"/>
          <w:lang w:val="en-US"/>
        </w:rPr>
      </w:pPr>
      <w:bookmarkStart w:id="13" w:name="_Toc3729"/>
      <w:r>
        <w:rPr>
          <w:rFonts w:hint="default"/>
          <w:lang w:val="en-US"/>
        </w:rPr>
        <w:t>Lambda Expression</w:t>
      </w:r>
      <w:bookmarkEnd w:id="13"/>
    </w:p>
    <w:p>
      <w:pPr>
        <w:pStyle w:val="3"/>
        <w:bidi w:val="0"/>
        <w:rPr>
          <w:rFonts w:hint="default"/>
          <w:lang w:val="en-US"/>
        </w:rPr>
      </w:pPr>
      <w:bookmarkStart w:id="14" w:name="_Toc28544"/>
      <w:r>
        <w:rPr>
          <w:rFonts w:hint="default"/>
          <w:lang w:val="en-US"/>
        </w:rPr>
        <w:t>Events</w:t>
      </w:r>
      <w:bookmarkEnd w:id="14"/>
    </w:p>
    <w:p>
      <w:pPr>
        <w:rPr>
          <w:rFonts w:hint="default"/>
          <w:lang w:val="en-US"/>
        </w:rPr>
      </w:pPr>
      <w:r>
        <w:rPr>
          <w:rFonts w:hint="default"/>
          <w:lang w:val="en-US"/>
        </w:rPr>
        <w:t>Sample code in github. Events folder</w:t>
      </w:r>
    </w:p>
    <w:p>
      <w:pPr>
        <w:pStyle w:val="3"/>
        <w:bidi w:val="0"/>
        <w:rPr>
          <w:rFonts w:hint="default"/>
          <w:lang w:val="en-US"/>
        </w:rPr>
      </w:pPr>
      <w:bookmarkStart w:id="15" w:name="_Toc26082"/>
      <w:r>
        <w:rPr>
          <w:rFonts w:hint="default"/>
          <w:lang w:val="en-US"/>
        </w:rPr>
        <w:t>Extension Methods</w:t>
      </w:r>
      <w:bookmarkEnd w:id="15"/>
    </w:p>
    <w:p>
      <w:pPr>
        <w:rPr>
          <w:rFonts w:hint="default"/>
          <w:lang w:val="en-US"/>
        </w:rPr>
      </w:pPr>
      <w:r>
        <w:rPr>
          <w:rFonts w:hint="default"/>
          <w:lang w:val="en-US"/>
        </w:rPr>
        <w:t>Enables user to add new methods to existing type without creating new derived type or modifying the existing type. Static method, but used as instance method. While using it the call looks same similar to the usage of instance method.</w:t>
      </w:r>
    </w:p>
    <w:p>
      <w:pPr>
        <w:rPr>
          <w:rFonts w:hint="default"/>
          <w:lang w:val="en-US"/>
        </w:rPr>
      </w:pPr>
    </w:p>
    <w:p>
      <w:pPr>
        <w:pStyle w:val="3"/>
        <w:bidi w:val="0"/>
        <w:rPr>
          <w:rFonts w:hint="default"/>
          <w:lang w:val="en-US"/>
        </w:rPr>
      </w:pPr>
      <w:bookmarkStart w:id="16" w:name="_Toc17817"/>
      <w:r>
        <w:rPr>
          <w:rFonts w:hint="default"/>
          <w:lang w:val="en-US"/>
        </w:rPr>
        <w:t>Generics</w:t>
      </w:r>
      <w:bookmarkEnd w:id="16"/>
    </w:p>
    <w:p>
      <w:pPr>
        <w:rPr>
          <w:rFonts w:hint="default"/>
          <w:lang w:val="en-US"/>
        </w:rPr>
      </w:pPr>
      <w:r>
        <w:rPr>
          <w:rFonts w:hint="default"/>
          <w:lang w:val="en-US"/>
        </w:rPr>
        <w:t>By using a generic type parameter T, you can write a single class that other client code can use without incurring the cost or risk of runtime casts or boxing operations. Generics doesn’t support operator overloading.</w:t>
      </w:r>
    </w:p>
    <w:p>
      <w:pPr>
        <w:pStyle w:val="3"/>
        <w:bidi w:val="0"/>
        <w:rPr>
          <w:rFonts w:hint="default"/>
          <w:lang w:val="en-US"/>
        </w:rPr>
      </w:pPr>
      <w:bookmarkStart w:id="17" w:name="_Toc29326"/>
      <w:r>
        <w:rPr>
          <w:rFonts w:hint="default"/>
          <w:lang w:val="en-US"/>
        </w:rPr>
        <w:t>Keyword</w:t>
      </w:r>
      <w:bookmarkEnd w:id="17"/>
    </w:p>
    <w:p>
      <w:pPr>
        <w:pStyle w:val="4"/>
        <w:bidi w:val="0"/>
        <w:rPr>
          <w:rFonts w:hint="default"/>
          <w:lang w:val="en-US"/>
        </w:rPr>
      </w:pPr>
      <w:bookmarkStart w:id="18" w:name="_Toc2392"/>
      <w:r>
        <w:rPr>
          <w:rFonts w:hint="default"/>
          <w:lang w:val="en-US"/>
        </w:rPr>
        <w:t>Sealed</w:t>
      </w:r>
      <w:bookmarkEnd w:id="18"/>
    </w:p>
    <w:p>
      <w:pPr>
        <w:pStyle w:val="4"/>
        <w:bidi w:val="0"/>
        <w:rPr>
          <w:rFonts w:hint="default"/>
          <w:lang w:val="en-US"/>
        </w:rPr>
      </w:pPr>
      <w:bookmarkStart w:id="19" w:name="_Toc9775"/>
      <w:r>
        <w:rPr>
          <w:rFonts w:hint="default"/>
          <w:lang w:val="en-US"/>
        </w:rPr>
        <w:t>Where</w:t>
      </w:r>
      <w:bookmarkEnd w:id="19"/>
    </w:p>
    <w:p>
      <w:pPr>
        <w:rPr>
          <w:rFonts w:hint="default"/>
          <w:lang w:val="en-US"/>
        </w:rPr>
      </w:pPr>
      <w:r>
        <w:rPr>
          <w:rFonts w:hint="default"/>
          <w:lang w:val="en-US"/>
        </w:rPr>
        <w:t>Specifies constraints on the types that are used as arguments for type parameters in a generic type, method, delegate, or local function.</w:t>
      </w:r>
    </w:p>
    <w:p>
      <w:pPr>
        <w:rPr>
          <w:rFonts w:hint="default"/>
          <w:lang w:val="en-US"/>
        </w:rPr>
      </w:pPr>
    </w:p>
    <w:p>
      <w:pPr>
        <w:rPr>
          <w:rFonts w:hint="default"/>
          <w:lang w:val="en-US"/>
        </w:rPr>
      </w:pPr>
      <w:r>
        <w:rPr>
          <w:rFonts w:hint="default"/>
          <w:lang w:val="en-US"/>
        </w:rPr>
        <w:t>Sample code in Github</w:t>
      </w:r>
    </w:p>
    <w:p>
      <w:pPr>
        <w:pStyle w:val="4"/>
        <w:bidi w:val="0"/>
        <w:rPr>
          <w:rFonts w:hint="default"/>
          <w:lang w:val="en-US"/>
        </w:rPr>
      </w:pPr>
      <w:bookmarkStart w:id="20" w:name="_Toc15737"/>
      <w:r>
        <w:rPr>
          <w:rFonts w:hint="default"/>
          <w:lang w:val="en-US"/>
        </w:rPr>
        <w:t>Dynamic</w:t>
      </w:r>
      <w:bookmarkEnd w:id="20"/>
    </w:p>
    <w:p>
      <w:pPr>
        <w:rPr>
          <w:rFonts w:hint="default"/>
          <w:lang w:val="en-US"/>
        </w:rPr>
      </w:pPr>
      <w:r>
        <w:rPr>
          <w:rFonts w:hint="default"/>
          <w:lang w:val="en-US"/>
        </w:rPr>
        <w:t>Type is defined at run time. For variable which involves late binding. Use cases where reflection will be used to get the instance.</w:t>
      </w:r>
    </w:p>
    <w:p>
      <w:pPr>
        <w:pStyle w:val="4"/>
        <w:bidi w:val="0"/>
        <w:rPr>
          <w:rFonts w:hint="default"/>
          <w:lang w:val="en-US"/>
        </w:rPr>
      </w:pPr>
      <w:bookmarkStart w:id="21" w:name="_Toc14813"/>
      <w:r>
        <w:rPr>
          <w:rFonts w:hint="default"/>
          <w:lang w:val="en-US"/>
        </w:rPr>
        <w:t>Var</w:t>
      </w:r>
      <w:bookmarkEnd w:id="21"/>
    </w:p>
    <w:p>
      <w:pPr>
        <w:rPr>
          <w:rFonts w:hint="default"/>
          <w:lang w:val="en-US"/>
        </w:rPr>
      </w:pPr>
      <w:r>
        <w:rPr>
          <w:rFonts w:hint="default"/>
          <w:lang w:val="en-US"/>
        </w:rPr>
        <w:t>For anonymous types. Once a type is assigned, cannot cast a a new type  again. Type is defined at compile time.</w:t>
      </w:r>
    </w:p>
    <w:p>
      <w:pPr>
        <w:rPr>
          <w:rFonts w:hint="default"/>
          <w:lang w:val="en-US"/>
        </w:rPr>
      </w:pPr>
    </w:p>
    <w:p>
      <w:pPr>
        <w:rPr>
          <w:rFonts w:hint="default"/>
          <w:lang w:val="en-US"/>
        </w:rPr>
      </w:pPr>
      <w:r>
        <w:rPr>
          <w:rFonts w:hint="default"/>
          <w:lang w:val="en-US"/>
        </w:rPr>
        <w:t>Sample code in Github</w:t>
      </w:r>
    </w:p>
    <w:p>
      <w:pPr>
        <w:pStyle w:val="4"/>
        <w:bidi w:val="0"/>
        <w:rPr>
          <w:rFonts w:hint="default"/>
          <w:lang w:val="en-IN"/>
        </w:rPr>
      </w:pPr>
      <w:bookmarkStart w:id="22" w:name="_Toc6875"/>
      <w:r>
        <w:rPr>
          <w:rFonts w:hint="default"/>
          <w:lang w:val="en-IN"/>
        </w:rPr>
        <w:t>Unsafe</w:t>
      </w:r>
      <w:bookmarkEnd w:id="22"/>
    </w:p>
    <w:p>
      <w:pPr>
        <w:pStyle w:val="4"/>
        <w:bidi w:val="0"/>
        <w:rPr>
          <w:rFonts w:hint="default"/>
          <w:lang w:val="en-IN"/>
        </w:rPr>
      </w:pPr>
      <w:bookmarkStart w:id="23" w:name="_Toc24215"/>
      <w:r>
        <w:rPr>
          <w:rFonts w:hint="default"/>
          <w:lang w:val="en-IN"/>
        </w:rPr>
        <w:t>Extern</w:t>
      </w:r>
      <w:bookmarkEnd w:id="23"/>
    </w:p>
    <w:p>
      <w:pPr>
        <w:pStyle w:val="4"/>
        <w:bidi w:val="0"/>
        <w:rPr>
          <w:rFonts w:hint="default"/>
          <w:lang w:val="en-IN"/>
        </w:rPr>
      </w:pPr>
      <w:r>
        <w:rPr>
          <w:rFonts w:hint="default"/>
          <w:lang w:val="en-IN"/>
        </w:rPr>
        <w:t>Abstract</w:t>
      </w:r>
    </w:p>
    <w:p>
      <w:pPr>
        <w:rPr>
          <w:rFonts w:hint="default"/>
          <w:lang w:val="en-IN"/>
        </w:rPr>
      </w:pPr>
      <w:r>
        <w:rPr>
          <w:rFonts w:hint="default"/>
          <w:lang w:val="en-IN"/>
        </w:rPr>
        <w:t>Multi level abstract classes is possible</w:t>
      </w:r>
    </w:p>
    <w:p>
      <w:pPr>
        <w:rPr>
          <w:rFonts w:hint="default"/>
          <w:lang w:val="en-IN"/>
        </w:rPr>
      </w:pPr>
      <w:bookmarkStart w:id="86" w:name="_GoBack"/>
      <w:bookmarkEnd w:id="86"/>
    </w:p>
    <w:p>
      <w:pPr>
        <w:pStyle w:val="3"/>
        <w:bidi w:val="0"/>
        <w:rPr>
          <w:rFonts w:hint="default"/>
          <w:lang w:val="en-US"/>
        </w:rPr>
      </w:pPr>
      <w:bookmarkStart w:id="24" w:name="_Toc25520"/>
      <w:r>
        <w:rPr>
          <w:rFonts w:hint="default"/>
          <w:lang w:val="en-US"/>
        </w:rPr>
        <w:t>Operator</w:t>
      </w:r>
      <w:bookmarkEnd w:id="24"/>
    </w:p>
    <w:p>
      <w:pPr>
        <w:rPr>
          <w:rFonts w:hint="default"/>
          <w:lang w:val="en-US"/>
        </w:rPr>
      </w:pPr>
      <w:r>
        <w:rPr>
          <w:rFonts w:hint="default"/>
          <w:b/>
          <w:bCs w:val="0"/>
          <w:lang w:val="en-US"/>
        </w:rPr>
        <w:t>Msdn reference:</w:t>
      </w:r>
      <w:r>
        <w:rPr>
          <w:rFonts w:hint="default"/>
          <w:lang w:val="en-US"/>
        </w:rPr>
        <w:t xml:space="preserve"> https://learn.microsoft.com/en-us/dotnet/csharp/language-reference/operators/</w:t>
      </w:r>
    </w:p>
    <w:p>
      <w:pPr>
        <w:pStyle w:val="4"/>
        <w:bidi w:val="0"/>
        <w:rPr>
          <w:rFonts w:hint="default"/>
          <w:lang w:val="en-US"/>
        </w:rPr>
      </w:pPr>
      <w:bookmarkStart w:id="25" w:name="_Toc5678"/>
      <w:r>
        <w:rPr>
          <w:rFonts w:hint="default"/>
          <w:lang w:val="en-US"/>
        </w:rPr>
        <w:t>Nameof</w:t>
      </w:r>
      <w:bookmarkEnd w:id="25"/>
    </w:p>
    <w:p>
      <w:pPr>
        <w:rPr>
          <w:rFonts w:hint="default"/>
          <w:lang w:val="en-US"/>
        </w:rPr>
      </w:pPr>
      <w:r>
        <w:rPr>
          <w:rFonts w:hint="default"/>
          <w:lang w:val="en-US"/>
        </w:rPr>
        <w:t>Converts name of member to string</w:t>
      </w:r>
    </w:p>
    <w:p>
      <w:pPr>
        <w:rPr>
          <w:rFonts w:hint="default"/>
          <w:b/>
          <w:bCs w:val="0"/>
          <w:lang w:val="en-US"/>
        </w:rPr>
      </w:pPr>
      <w:r>
        <w:rPr>
          <w:rFonts w:hint="default"/>
          <w:b/>
          <w:bCs w:val="0"/>
          <w:lang w:val="en-US"/>
        </w:rPr>
        <w:t>nameof(List&lt;int&gt;.Count) - Output is “Count”</w:t>
      </w:r>
    </w:p>
    <w:p>
      <w:pPr>
        <w:pStyle w:val="4"/>
        <w:bidi w:val="0"/>
        <w:rPr>
          <w:rFonts w:hint="default"/>
          <w:lang w:val="en-US"/>
        </w:rPr>
      </w:pPr>
      <w:bookmarkStart w:id="26" w:name="_Toc24904"/>
      <w:r>
        <w:rPr>
          <w:rFonts w:hint="default"/>
          <w:lang w:val="en-US"/>
        </w:rPr>
        <w:t>Typeof</w:t>
      </w:r>
      <w:bookmarkEnd w:id="26"/>
    </w:p>
    <w:p>
      <w:pPr>
        <w:rPr>
          <w:rFonts w:hint="default"/>
          <w:i/>
          <w:iCs/>
          <w:lang w:val="en-US"/>
        </w:rPr>
      </w:pPr>
      <w:r>
        <w:rPr>
          <w:rFonts w:hint="default"/>
          <w:i/>
          <w:iCs/>
          <w:lang w:val="en-US"/>
        </w:rPr>
        <w:t xml:space="preserve">Type t = </w:t>
      </w:r>
      <w:r>
        <w:rPr>
          <w:rFonts w:hint="default"/>
          <w:b/>
          <w:bCs w:val="0"/>
          <w:i/>
          <w:iCs/>
          <w:lang w:val="en-US"/>
        </w:rPr>
        <w:t>typeof</w:t>
      </w:r>
      <w:r>
        <w:rPr>
          <w:rFonts w:hint="default"/>
          <w:i/>
          <w:iCs/>
          <w:lang w:val="en-US"/>
        </w:rPr>
        <w:t>(String);</w:t>
      </w:r>
    </w:p>
    <w:p>
      <w:pPr>
        <w:rPr>
          <w:rFonts w:hint="default"/>
          <w:i/>
          <w:iCs/>
          <w:lang w:val="en-US"/>
        </w:rPr>
      </w:pPr>
    </w:p>
    <w:p>
      <w:pPr>
        <w:rPr>
          <w:rFonts w:hint="default"/>
          <w:i/>
          <w:iCs/>
          <w:lang w:val="en-US"/>
        </w:rPr>
      </w:pPr>
      <w:r>
        <w:rPr>
          <w:rFonts w:hint="default"/>
          <w:b/>
          <w:bCs w:val="0"/>
          <w:i/>
          <w:iCs/>
          <w:lang w:val="en-US"/>
        </w:rPr>
        <w:t xml:space="preserve">MethodInfo </w:t>
      </w:r>
      <w:r>
        <w:rPr>
          <w:rFonts w:hint="default"/>
          <w:i/>
          <w:iCs/>
          <w:lang w:val="en-US"/>
        </w:rPr>
        <w:t xml:space="preserve">substr = </w:t>
      </w:r>
      <w:r>
        <w:rPr>
          <w:rFonts w:hint="default"/>
          <w:b/>
          <w:bCs w:val="0"/>
          <w:i/>
          <w:iCs/>
          <w:lang w:val="en-US"/>
        </w:rPr>
        <w:t>t.GetMethod</w:t>
      </w:r>
      <w:r>
        <w:rPr>
          <w:rFonts w:hint="default"/>
          <w:i/>
          <w:iCs/>
          <w:lang w:val="en-US"/>
        </w:rPr>
        <w:t>("Substring", new Type[] { typeof(int), typeof(int) });</w:t>
      </w:r>
    </w:p>
    <w:p>
      <w:pPr>
        <w:rPr>
          <w:rFonts w:hint="default"/>
          <w:i/>
          <w:iCs/>
          <w:lang w:val="en-US"/>
        </w:rPr>
      </w:pPr>
    </w:p>
    <w:p>
      <w:pPr>
        <w:rPr>
          <w:rFonts w:hint="default"/>
          <w:i/>
          <w:iCs/>
          <w:lang w:val="en-US"/>
        </w:rPr>
      </w:pPr>
      <w:r>
        <w:rPr>
          <w:rFonts w:hint="default"/>
          <w:i/>
          <w:iCs/>
          <w:lang w:val="en-US"/>
        </w:rPr>
        <w:t xml:space="preserve">Object result = </w:t>
      </w:r>
      <w:r>
        <w:rPr>
          <w:rFonts w:hint="default"/>
          <w:b/>
          <w:bCs w:val="0"/>
          <w:i/>
          <w:iCs/>
          <w:lang w:val="en-US"/>
        </w:rPr>
        <w:t>substr.Invoke</w:t>
      </w:r>
      <w:r>
        <w:rPr>
          <w:rFonts w:hint="default"/>
          <w:i/>
          <w:iCs/>
          <w:lang w:val="en-US"/>
        </w:rPr>
        <w:t>("Hello, World!", new Object[] { 7, 5 });</w:t>
      </w:r>
    </w:p>
    <w:p>
      <w:pPr>
        <w:rPr>
          <w:rFonts w:hint="default"/>
          <w:i/>
          <w:iCs/>
          <w:lang w:val="en-US"/>
        </w:rPr>
      </w:pPr>
      <w:r>
        <w:rPr>
          <w:rFonts w:hint="default"/>
          <w:i/>
          <w:iCs/>
          <w:lang w:val="en-US"/>
        </w:rPr>
        <w:t>Console.WriteLine("{0} returned \"{1}\".", substr, result);</w:t>
      </w:r>
    </w:p>
    <w:p>
      <w:pPr>
        <w:rPr>
          <w:rFonts w:hint="default"/>
          <w:lang w:val="en-US"/>
        </w:rPr>
      </w:pPr>
    </w:p>
    <w:p>
      <w:pPr>
        <w:rPr>
          <w:rFonts w:hint="default"/>
          <w:lang w:val="en-US"/>
        </w:rPr>
      </w:pPr>
      <w:r>
        <w:rPr>
          <w:rFonts w:hint="default"/>
          <w:color w:val="0000FF"/>
          <w:lang w:val="en-US"/>
        </w:rPr>
        <w:t>//Output: System.String Substring(Int32, Int32) returned "World".</w:t>
      </w:r>
    </w:p>
    <w:p>
      <w:pPr>
        <w:pStyle w:val="3"/>
        <w:bidi w:val="0"/>
        <w:rPr>
          <w:rFonts w:hint="default"/>
          <w:lang w:val="en-US"/>
        </w:rPr>
      </w:pPr>
      <w:bookmarkStart w:id="27" w:name="_Toc8301"/>
      <w:r>
        <w:rPr>
          <w:rFonts w:hint="default"/>
          <w:lang w:val="en-US"/>
        </w:rPr>
        <w:t>Struct</w:t>
      </w:r>
      <w:bookmarkEnd w:id="27"/>
    </w:p>
    <w:p>
      <w:pPr>
        <w:pStyle w:val="4"/>
        <w:bidi w:val="0"/>
        <w:rPr>
          <w:rFonts w:hint="default"/>
          <w:lang w:val="en-US"/>
        </w:rPr>
      </w:pPr>
      <w:bookmarkStart w:id="28" w:name="_Toc26900"/>
      <w:r>
        <w:rPr>
          <w:rFonts w:hint="default"/>
          <w:lang w:val="en-US"/>
        </w:rPr>
        <w:t>Bigstruct</w:t>
      </w:r>
      <w:bookmarkEnd w:id="28"/>
    </w:p>
    <w:p>
      <w:pPr>
        <w:pStyle w:val="4"/>
        <w:bidi w:val="0"/>
        <w:rPr>
          <w:rFonts w:hint="default"/>
          <w:lang w:val="en-US"/>
        </w:rPr>
      </w:pPr>
      <w:bookmarkStart w:id="29" w:name="_Toc1676"/>
      <w:r>
        <w:rPr>
          <w:rFonts w:hint="default"/>
          <w:lang w:val="en-US"/>
        </w:rPr>
        <w:t>nuint Struct</w:t>
      </w:r>
      <w:bookmarkEnd w:id="29"/>
    </w:p>
    <w:p>
      <w:pPr>
        <w:rPr>
          <w:rFonts w:hint="default"/>
          <w:lang w:val="en-US"/>
        </w:rPr>
      </w:pPr>
    </w:p>
    <w:p>
      <w:pPr>
        <w:rPr>
          <w:rFonts w:hint="default"/>
          <w:lang w:val="en-US"/>
        </w:rPr>
      </w:pPr>
      <w:r>
        <w:rPr>
          <w:rFonts w:hint="default"/>
          <w:lang w:val="en-US"/>
        </w:rPr>
        <w:t>Native unsigned integer (32-bit in 32-bit platforms, and 64-bit on 64-bit platforms)</w:t>
      </w:r>
    </w:p>
    <w:p>
      <w:pPr>
        <w:pStyle w:val="3"/>
        <w:bidi w:val="0"/>
        <w:rPr>
          <w:rFonts w:hint="default"/>
          <w:lang w:val="en-US"/>
        </w:rPr>
      </w:pPr>
      <w:bookmarkStart w:id="30" w:name="_Toc27343"/>
      <w:r>
        <w:rPr>
          <w:rFonts w:hint="default"/>
          <w:lang w:val="en-US"/>
        </w:rPr>
        <w:t>Generic Collections</w:t>
      </w:r>
      <w:bookmarkEnd w:id="30"/>
    </w:p>
    <w:p>
      <w:pPr>
        <w:pStyle w:val="4"/>
        <w:bidi w:val="0"/>
        <w:rPr>
          <w:rFonts w:hint="default"/>
          <w:lang w:val="en-US"/>
        </w:rPr>
      </w:pPr>
      <w:bookmarkStart w:id="31" w:name="_Toc24369"/>
      <w:r>
        <w:rPr>
          <w:rFonts w:hint="default"/>
          <w:lang w:val="en-US"/>
        </w:rPr>
        <w:t>Important interface</w:t>
      </w:r>
      <w:bookmarkEnd w:id="31"/>
    </w:p>
    <w:p>
      <w:pPr>
        <w:pStyle w:val="5"/>
        <w:bidi w:val="0"/>
        <w:rPr>
          <w:rFonts w:hint="default"/>
          <w:lang w:val="en-US"/>
        </w:rPr>
      </w:pPr>
      <w:bookmarkStart w:id="32" w:name="_Toc22775"/>
      <w:r>
        <w:rPr>
          <w:rFonts w:hint="default"/>
          <w:lang w:val="en-US"/>
        </w:rPr>
        <w:t>IEnumerable</w:t>
      </w:r>
      <w:bookmarkEnd w:id="32"/>
    </w:p>
    <w:p>
      <w:pPr>
        <w:rPr>
          <w:rFonts w:hint="default"/>
          <w:lang w:val="en-US"/>
        </w:rPr>
      </w:pPr>
    </w:p>
    <w:p>
      <w:pPr>
        <w:pStyle w:val="4"/>
        <w:bidi w:val="0"/>
        <w:rPr>
          <w:rFonts w:hint="default"/>
        </w:rPr>
      </w:pPr>
      <w:bookmarkStart w:id="33" w:name="_Toc30608"/>
      <w:r>
        <w:rPr>
          <w:rFonts w:hint="default"/>
        </w:rPr>
        <w:t>Dictionary&lt;TKey,TValue&gt; Class</w:t>
      </w:r>
      <w:bookmarkEnd w:id="33"/>
    </w:p>
    <w:p>
      <w:pPr>
        <w:rPr>
          <w:rFonts w:hint="default"/>
          <w:b/>
          <w:bCs w:val="0"/>
          <w:lang w:val="en-US"/>
        </w:rPr>
      </w:pPr>
      <w:r>
        <w:rPr>
          <w:rFonts w:hint="default"/>
          <w:b/>
          <w:bCs w:val="0"/>
          <w:lang w:val="en-US"/>
        </w:rPr>
        <w:t xml:space="preserve">Implements, </w:t>
      </w:r>
    </w:p>
    <w:p>
      <w:pPr>
        <w:rPr>
          <w:rFonts w:hint="default"/>
          <w:lang w:val="en-US"/>
        </w:rPr>
      </w:pPr>
      <w:r>
        <w:rPr>
          <w:rFonts w:hint="default"/>
          <w:b/>
          <w:bCs w:val="0"/>
          <w:lang w:val="en-US"/>
        </w:rPr>
        <w:t>ICollection&lt;KeyValuePair&lt;TKey,TValue&gt;&gt;</w:t>
      </w:r>
      <w:r>
        <w:rPr>
          <w:rFonts w:hint="default"/>
          <w:lang w:val="en-US"/>
        </w:rPr>
        <w:t xml:space="preserve">, IDictionary&lt;TKey,TValue&gt;, </w:t>
      </w:r>
      <w:r>
        <w:rPr>
          <w:rFonts w:hint="default"/>
          <w:b/>
          <w:bCs w:val="0"/>
          <w:lang w:val="en-US"/>
        </w:rPr>
        <w:t>IEnumerable&lt;KeyValuePair&lt;TKey,TValue&gt;&gt;</w:t>
      </w:r>
      <w:r>
        <w:rPr>
          <w:rFonts w:hint="default"/>
          <w:lang w:val="en-US"/>
        </w:rPr>
        <w:t xml:space="preserve">, IReadOnlyCollection&lt;KeyValuePair&lt;TKey,TValue&gt;&gt;, IReadOnlyDictionary&lt;TKey,TValue&gt;, </w:t>
      </w:r>
    </w:p>
    <w:p>
      <w:pPr>
        <w:rPr>
          <w:rFonts w:hint="default"/>
          <w:lang w:val="en-US"/>
        </w:rPr>
      </w:pPr>
      <w:r>
        <w:rPr>
          <w:rFonts w:hint="default"/>
          <w:lang w:val="en-US"/>
        </w:rPr>
        <w:t>System.Collections.IDictionary, IDeserializationCallback, ISerializable</w:t>
      </w:r>
    </w:p>
    <w:p>
      <w:pPr>
        <w:pStyle w:val="4"/>
        <w:bidi w:val="0"/>
      </w:pPr>
      <w:bookmarkStart w:id="34" w:name="_Toc1527"/>
      <w:r>
        <w:rPr>
          <w:rFonts w:hint="default"/>
        </w:rPr>
        <w:t>List&lt;T&gt; Class</w:t>
      </w:r>
      <w:bookmarkEnd w:id="34"/>
    </w:p>
    <w:p>
      <w:pPr>
        <w:rPr>
          <w:rFonts w:hint="default"/>
          <w:lang w:val="en-US"/>
        </w:rPr>
      </w:pPr>
      <w:r>
        <w:rPr>
          <w:rFonts w:hint="default"/>
          <w:b/>
          <w:bCs w:val="0"/>
          <w:lang w:val="en-US"/>
        </w:rPr>
        <w:t>ICollection&lt;T&gt;</w:t>
      </w:r>
      <w:r>
        <w:rPr>
          <w:rFonts w:hint="default"/>
          <w:lang w:val="en-US"/>
        </w:rPr>
        <w:t xml:space="preserve">, </w:t>
      </w:r>
      <w:r>
        <w:rPr>
          <w:rFonts w:hint="default"/>
          <w:b/>
          <w:bCs w:val="0"/>
          <w:lang w:val="en-US"/>
        </w:rPr>
        <w:t>IEnumerable&lt;T&gt;</w:t>
      </w:r>
      <w:r>
        <w:rPr>
          <w:rFonts w:hint="default"/>
          <w:lang w:val="en-US"/>
        </w:rPr>
        <w:t>, IList&lt;T&gt;, IReadOnlyCollection&lt;T&gt;, IReadOnlyList&lt;T&gt;, IList</w:t>
      </w:r>
    </w:p>
    <w:p>
      <w:pPr>
        <w:pStyle w:val="3"/>
        <w:bidi w:val="0"/>
        <w:rPr>
          <w:rFonts w:hint="default"/>
          <w:lang w:val="en-US"/>
        </w:rPr>
      </w:pPr>
      <w:bookmarkStart w:id="35" w:name="_Toc12899"/>
      <w:r>
        <w:rPr>
          <w:rFonts w:hint="default"/>
          <w:lang w:val="en-US"/>
        </w:rPr>
        <w:t>Dependency Injection</w:t>
      </w:r>
      <w:bookmarkEnd w:id="35"/>
    </w:p>
    <w:p>
      <w:pPr>
        <w:rPr>
          <w:rFonts w:hint="default"/>
          <w:lang w:val="en-US"/>
        </w:rPr>
      </w:pPr>
      <w:r>
        <w:rPr>
          <w:rFonts w:hint="default"/>
          <w:lang w:val="en-US"/>
        </w:rPr>
        <w:t>Software design pattern and a technique used in object-oriented programming to achieve loose coupling between components and manage dependencies between classes. The process of obtaining the dependencies required by a class is moved out of the class itself, and the dependencies are provided from the outside (typically by a DI container) when the class is instantiated.</w:t>
      </w:r>
    </w:p>
    <w:p>
      <w:pPr>
        <w:rPr>
          <w:rFonts w:hint="default"/>
          <w:lang w:val="en-US"/>
        </w:rPr>
      </w:pPr>
      <w:r>
        <w:rPr>
          <w:rFonts w:hint="default"/>
          <w:lang w:val="en-US"/>
        </w:rPr>
        <w:t>Example in Github: DependencyInjection folder</w:t>
      </w:r>
    </w:p>
    <w:p>
      <w:pPr>
        <w:rPr>
          <w:rFonts w:hint="default"/>
          <w:lang w:val="en-US"/>
        </w:rPr>
      </w:pPr>
    </w:p>
    <w:p>
      <w:pPr>
        <w:pStyle w:val="3"/>
        <w:bidi w:val="0"/>
        <w:rPr>
          <w:rFonts w:hint="default"/>
          <w:lang w:val="en-IN"/>
        </w:rPr>
      </w:pPr>
      <w:bookmarkStart w:id="36" w:name="_Toc9133"/>
      <w:r>
        <w:rPr>
          <w:rFonts w:hint="default"/>
          <w:lang w:val="en-IN"/>
        </w:rPr>
        <w:t>Covariance and Contravariance</w:t>
      </w:r>
      <w:bookmarkEnd w:id="36"/>
    </w:p>
    <w:p>
      <w:pPr>
        <w:rPr>
          <w:rFonts w:hint="default"/>
          <w:lang w:val="en-US"/>
        </w:rPr>
      </w:pPr>
      <w:r>
        <w:rPr>
          <w:rFonts w:hint="default"/>
          <w:lang w:val="en-US"/>
        </w:rPr>
        <w:t xml:space="preserve">Msdn ref: </w:t>
      </w:r>
      <w:r>
        <w:rPr>
          <w:rFonts w:hint="default"/>
          <w:lang w:val="en-US"/>
        </w:rPr>
        <w:fldChar w:fldCharType="begin"/>
      </w:r>
      <w:r>
        <w:rPr>
          <w:rFonts w:hint="default"/>
          <w:lang w:val="en-US"/>
        </w:rPr>
        <w:instrText xml:space="preserve"> HYPERLINK "https://learn.microsoft.com/en-us/dotnet/standard/generics/covariance-and-contravariance" </w:instrText>
      </w:r>
      <w:r>
        <w:rPr>
          <w:rFonts w:hint="default"/>
          <w:lang w:val="en-US"/>
        </w:rPr>
        <w:fldChar w:fldCharType="separate"/>
      </w:r>
      <w:r>
        <w:rPr>
          <w:rStyle w:val="36"/>
          <w:rFonts w:hint="default"/>
          <w:lang w:val="en-US"/>
        </w:rPr>
        <w:t>https://learn.microsoft.com/en-us/dotnet/standard/generics/covariance-and-contravariance</w:t>
      </w:r>
      <w:r>
        <w:rPr>
          <w:rFonts w:hint="default"/>
          <w:lang w:val="en-US"/>
        </w:rPr>
        <w:fldChar w:fldCharType="end"/>
      </w:r>
    </w:p>
    <w:p>
      <w:pPr>
        <w:rPr>
          <w:rFonts w:hint="default"/>
          <w:lang w:val="en-US"/>
        </w:rPr>
      </w:pPr>
    </w:p>
    <w:p>
      <w:pPr>
        <w:rPr>
          <w:rFonts w:hint="default"/>
          <w:lang w:val="en-US"/>
        </w:rPr>
      </w:pPr>
    </w:p>
    <w:p>
      <w:pPr>
        <w:pStyle w:val="3"/>
        <w:bidi w:val="0"/>
        <w:rPr>
          <w:rFonts w:hint="default"/>
          <w:lang w:val="en-IN"/>
        </w:rPr>
      </w:pPr>
      <w:bookmarkStart w:id="37" w:name="_Toc13268"/>
      <w:r>
        <w:rPr>
          <w:rFonts w:hint="default"/>
          <w:lang w:val="en-IN"/>
        </w:rPr>
        <w:t>Generics</w:t>
      </w:r>
      <w:bookmarkEnd w:id="37"/>
    </w:p>
    <w:p>
      <w:pPr>
        <w:rPr>
          <w:rFonts w:hint="default"/>
          <w:lang w:val="en-IN"/>
        </w:rPr>
      </w:pPr>
      <w:r>
        <w:rPr>
          <w:rFonts w:hint="default"/>
          <w:lang w:val="en-IN"/>
        </w:rPr>
        <w:t>Introduces concept of type paramters.</w:t>
      </w:r>
    </w:p>
    <w:p>
      <w:pPr>
        <w:rPr>
          <w:rFonts w:hint="default"/>
          <w:lang w:val="en-IN"/>
        </w:rPr>
      </w:pPr>
      <w:r>
        <w:rPr>
          <w:rFonts w:hint="default"/>
          <w:lang w:val="en-IN"/>
        </w:rPr>
        <w:t>To create reusable, type-safe code by defining classes, interfaces, and methods that can work with different data types. Avoids the need for unnecessary type casting.</w:t>
      </w:r>
    </w:p>
    <w:p>
      <w:pPr>
        <w:rPr>
          <w:rFonts w:hint="default"/>
          <w:lang w:val="en-IN"/>
        </w:rPr>
      </w:pPr>
    </w:p>
    <w:p>
      <w:pPr>
        <w:rPr>
          <w:rFonts w:hint="default"/>
          <w:lang w:val="en-IN"/>
        </w:rPr>
      </w:pPr>
      <w:r>
        <w:rPr>
          <w:rFonts w:hint="default"/>
          <w:lang w:val="en-IN"/>
        </w:rPr>
        <w:t>Signature:</w:t>
      </w:r>
    </w:p>
    <w:p>
      <w:pPr>
        <w:rPr>
          <w:rFonts w:hint="default" w:eastAsia="LiSu"/>
          <w:b/>
          <w:bCs w:val="0"/>
          <w:i/>
          <w:iCs/>
          <w:lang w:val="en-IN"/>
        </w:rPr>
      </w:pPr>
      <w:r>
        <w:rPr>
          <w:rFonts w:hint="default"/>
          <w:b/>
          <w:bCs w:val="0"/>
          <w:i/>
          <w:iCs/>
          <w:lang w:val="en-IN"/>
        </w:rPr>
        <w:t>p</w:t>
      </w:r>
      <w:r>
        <w:rPr>
          <w:rFonts w:hint="default" w:eastAsia="LiSu"/>
          <w:b/>
          <w:bCs w:val="0"/>
          <w:i/>
          <w:iCs/>
          <w:lang w:val="en-IN"/>
        </w:rPr>
        <w:t>ublic class GenericList&lt;T&gt;</w:t>
      </w:r>
    </w:p>
    <w:p>
      <w:pPr>
        <w:rPr>
          <w:rFonts w:hint="default" w:eastAsia="LiSu"/>
          <w:b/>
          <w:bCs w:val="0"/>
          <w:i/>
          <w:iCs/>
          <w:lang w:val="en-IN"/>
        </w:rPr>
      </w:pPr>
      <w:r>
        <w:rPr>
          <w:rFonts w:hint="default" w:eastAsia="LiSu"/>
          <w:b/>
          <w:bCs w:val="0"/>
          <w:i/>
          <w:iCs/>
          <w:lang w:val="en-IN"/>
        </w:rPr>
        <w:t>public interface IRepository&lt;T, TKey&gt;</w:t>
      </w:r>
    </w:p>
    <w:p>
      <w:pPr>
        <w:rPr>
          <w:rFonts w:hint="default"/>
          <w:b/>
          <w:bCs w:val="0"/>
          <w:i/>
          <w:iCs/>
          <w:lang w:val="en-IN"/>
        </w:rPr>
      </w:pPr>
    </w:p>
    <w:p>
      <w:pPr>
        <w:rPr>
          <w:rFonts w:hint="default"/>
          <w:lang w:val="en-IN"/>
        </w:rPr>
      </w:pPr>
      <w:r>
        <w:rPr>
          <w:rFonts w:hint="default"/>
          <w:lang w:val="en-IN"/>
        </w:rPr>
        <w:t>Applicable for interface and struct as well</w:t>
      </w:r>
    </w:p>
    <w:p>
      <w:pPr>
        <w:rPr>
          <w:rFonts w:hint="default"/>
          <w:lang w:val="en-US"/>
        </w:rPr>
      </w:pPr>
      <w:r>
        <w:rPr>
          <w:rFonts w:hint="default"/>
          <w:lang w:val="en-IN"/>
        </w:rPr>
        <w:t>Opposite of this is heterogeneous collection one of the example is array list</w:t>
      </w:r>
      <w:r>
        <w:rPr>
          <w:rFonts w:hint="default"/>
          <w:lang w:val="en-US"/>
        </w:rPr>
        <w:t>. Array list is not recommended.</w:t>
      </w:r>
    </w:p>
    <w:p>
      <w:pPr>
        <w:rPr>
          <w:rFonts w:hint="default"/>
          <w:lang w:val="en-IN"/>
        </w:rPr>
      </w:pPr>
    </w:p>
    <w:p>
      <w:pPr>
        <w:pStyle w:val="3"/>
        <w:bidi w:val="0"/>
        <w:rPr>
          <w:rFonts w:hint="default"/>
          <w:lang w:val="en-IN"/>
        </w:rPr>
      </w:pPr>
      <w:bookmarkStart w:id="38" w:name="_Toc16445"/>
      <w:r>
        <w:rPr>
          <w:rFonts w:hint="default"/>
          <w:lang w:val="en-IN"/>
        </w:rPr>
        <w:t>Advanced Dotnet Programming</w:t>
      </w:r>
      <w:bookmarkEnd w:id="38"/>
    </w:p>
    <w:p>
      <w:r>
        <w:drawing>
          <wp:inline distT="0" distB="0" distL="114300" distR="114300">
            <wp:extent cx="4707890" cy="2843530"/>
            <wp:effectExtent l="0" t="0" r="16510" b="1397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
                    <pic:cNvPicPr>
                      <a:picLocks noChangeAspect="1"/>
                    </pic:cNvPicPr>
                  </pic:nvPicPr>
                  <pic:blipFill>
                    <a:blip r:embed="rId4"/>
                    <a:stretch>
                      <a:fillRect/>
                    </a:stretch>
                  </pic:blipFill>
                  <pic:spPr>
                    <a:xfrm>
                      <a:off x="0" y="0"/>
                      <a:ext cx="4707890" cy="2843530"/>
                    </a:xfrm>
                    <a:prstGeom prst="rect">
                      <a:avLst/>
                    </a:prstGeom>
                    <a:noFill/>
                    <a:ln>
                      <a:noFill/>
                    </a:ln>
                  </pic:spPr>
                </pic:pic>
              </a:graphicData>
            </a:graphic>
          </wp:inline>
        </w:drawing>
      </w:r>
    </w:p>
    <w:p>
      <w:pPr>
        <w:pStyle w:val="4"/>
        <w:bidi w:val="0"/>
        <w:rPr>
          <w:rFonts w:hint="default"/>
          <w:lang w:val="en-IN"/>
        </w:rPr>
      </w:pPr>
      <w:bookmarkStart w:id="39" w:name="_Toc27029"/>
      <w:r>
        <w:rPr>
          <w:rFonts w:hint="default"/>
          <w:lang w:val="en-IN"/>
        </w:rPr>
        <w:t>Asynchronous Programming</w:t>
      </w:r>
      <w:bookmarkEnd w:id="39"/>
    </w:p>
    <w:p>
      <w:pPr>
        <w:pStyle w:val="5"/>
        <w:bidi w:val="0"/>
        <w:rPr>
          <w:rFonts w:hint="default"/>
          <w:lang w:val="en-IN"/>
        </w:rPr>
      </w:pPr>
      <w:bookmarkStart w:id="40" w:name="_Toc12872"/>
      <w:r>
        <w:rPr>
          <w:rFonts w:hint="default"/>
          <w:lang w:val="en-IN"/>
        </w:rPr>
        <w:t>Task-based asynchronous pattern (TAP)</w:t>
      </w:r>
      <w:bookmarkEnd w:id="40"/>
    </w:p>
    <w:p>
      <w:pPr>
        <w:pStyle w:val="6"/>
        <w:bidi w:val="0"/>
        <w:rPr>
          <w:rFonts w:hint="default"/>
          <w:lang w:val="en-IN"/>
        </w:rPr>
      </w:pPr>
      <w:bookmarkStart w:id="41" w:name="_Toc14507"/>
      <w:r>
        <w:rPr>
          <w:rFonts w:hint="default"/>
          <w:lang w:val="en-IN"/>
        </w:rPr>
        <w:t>Overview</w:t>
      </w:r>
      <w:bookmarkEnd w:id="41"/>
    </w:p>
    <w:p>
      <w:pPr>
        <w:pStyle w:val="6"/>
        <w:bidi w:val="0"/>
        <w:rPr>
          <w:rFonts w:hint="default"/>
          <w:lang w:val="en-IN"/>
        </w:rPr>
      </w:pPr>
      <w:bookmarkStart w:id="42" w:name="_Toc14333"/>
      <w:r>
        <w:rPr>
          <w:rFonts w:hint="default"/>
          <w:lang w:val="en-IN"/>
        </w:rPr>
        <w:t>Implement TAP</w:t>
      </w:r>
      <w:bookmarkEnd w:id="42"/>
    </w:p>
    <w:p>
      <w:pPr>
        <w:pStyle w:val="6"/>
        <w:bidi w:val="0"/>
        <w:rPr>
          <w:rFonts w:hint="default"/>
          <w:lang w:val="en-IN"/>
        </w:rPr>
      </w:pPr>
      <w:bookmarkStart w:id="43" w:name="_Toc9924"/>
      <w:r>
        <w:rPr>
          <w:rFonts w:hint="default"/>
          <w:lang w:val="en-IN"/>
        </w:rPr>
        <w:t>Consume TAP</w:t>
      </w:r>
      <w:bookmarkEnd w:id="43"/>
    </w:p>
    <w:p>
      <w:pPr>
        <w:pStyle w:val="4"/>
        <w:bidi w:val="0"/>
        <w:rPr>
          <w:rFonts w:hint="default"/>
          <w:lang w:val="en-IN"/>
        </w:rPr>
      </w:pPr>
      <w:bookmarkStart w:id="44" w:name="_Toc26534"/>
      <w:r>
        <w:rPr>
          <w:rFonts w:hint="default"/>
          <w:lang w:val="en-IN"/>
        </w:rPr>
        <w:t>Native Interoperability</w:t>
      </w:r>
      <w:bookmarkEnd w:id="44"/>
    </w:p>
    <w:p>
      <w:pPr>
        <w:pStyle w:val="4"/>
        <w:bidi w:val="0"/>
        <w:rPr>
          <w:rFonts w:hint="default"/>
          <w:lang w:val="en-IN"/>
        </w:rPr>
      </w:pPr>
      <w:bookmarkStart w:id="45" w:name="_Toc17167"/>
      <w:r>
        <w:rPr>
          <w:rFonts w:hint="default"/>
          <w:lang w:val="en-IN"/>
        </w:rPr>
        <w:t>Threading</w:t>
      </w:r>
      <w:bookmarkEnd w:id="45"/>
    </w:p>
    <w:p>
      <w:pPr>
        <w:pStyle w:val="4"/>
        <w:bidi w:val="0"/>
        <w:rPr>
          <w:rFonts w:hint="default"/>
          <w:lang w:val="en-IN"/>
        </w:rPr>
      </w:pPr>
      <w:bookmarkStart w:id="46" w:name="_Toc17814"/>
      <w:r>
        <w:rPr>
          <w:rFonts w:hint="default"/>
          <w:lang w:val="en-IN"/>
        </w:rPr>
        <w:t>Memory Management</w:t>
      </w:r>
      <w:bookmarkEnd w:id="46"/>
    </w:p>
    <w:p>
      <w:pPr>
        <w:pStyle w:val="4"/>
        <w:bidi w:val="0"/>
        <w:rPr>
          <w:rFonts w:hint="default"/>
          <w:lang w:val="en-IN"/>
        </w:rPr>
      </w:pPr>
      <w:bookmarkStart w:id="47" w:name="_Toc29416"/>
      <w:r>
        <w:rPr>
          <w:rFonts w:hint="default"/>
          <w:lang w:val="en-IN"/>
        </w:rPr>
        <w:t>Parallel programming</w:t>
      </w:r>
      <w:bookmarkEnd w:id="47"/>
    </w:p>
    <w:p>
      <w:pPr>
        <w:pStyle w:val="3"/>
        <w:bidi w:val="0"/>
        <w:rPr>
          <w:rFonts w:hint="default"/>
          <w:lang w:val="en-US"/>
        </w:rPr>
      </w:pPr>
      <w:bookmarkStart w:id="48" w:name="_Toc12974"/>
      <w:r>
        <w:rPr>
          <w:rFonts w:hint="default"/>
          <w:lang w:val="en-US"/>
        </w:rPr>
        <w:t>LINQ - Language Integrated Query</w:t>
      </w:r>
      <w:bookmarkEnd w:id="48"/>
    </w:p>
    <w:p>
      <w:pPr>
        <w:rPr>
          <w:rFonts w:hint="default"/>
          <w:lang w:val="en-US"/>
        </w:rPr>
      </w:pPr>
      <w:r>
        <w:rPr>
          <w:rFonts w:hint="default"/>
          <w:lang w:val="en-US"/>
        </w:rPr>
        <w:t xml:space="preserve">Name for a set of technologies based on the integration of query capabilities directly into the C# language. Queries any type of data (SQL server, XML documents, objects in memory).  </w:t>
      </w:r>
    </w:p>
    <w:p>
      <w:pPr>
        <w:rPr>
          <w:rFonts w:hint="default"/>
          <w:lang w:val="en-US"/>
        </w:rPr>
      </w:pPr>
    </w:p>
    <w:p>
      <w:pPr>
        <w:pStyle w:val="4"/>
        <w:bidi w:val="0"/>
        <w:rPr>
          <w:rFonts w:hint="default"/>
          <w:lang w:val="en-IN"/>
        </w:rPr>
      </w:pPr>
      <w:bookmarkStart w:id="49" w:name="_Toc10459"/>
      <w:r>
        <w:rPr>
          <w:rFonts w:hint="default"/>
          <w:lang w:val="en-IN"/>
        </w:rPr>
        <w:t>Fluent vs Query syntax</w:t>
      </w:r>
      <w:bookmarkEnd w:id="49"/>
    </w:p>
    <w:p>
      <w:pPr>
        <w:rPr>
          <w:rFonts w:hint="default"/>
          <w:lang w:val="en-IN"/>
        </w:rPr>
      </w:pPr>
      <w:r>
        <w:rPr>
          <w:rFonts w:hint="default"/>
          <w:lang w:val="en-IN"/>
        </w:rPr>
        <w:t>No difference in performance of the below approaches</w:t>
      </w:r>
    </w:p>
    <w:p>
      <w:pPr>
        <w:rPr>
          <w:rFonts w:hint="default"/>
          <w:lang w:val="en-IN"/>
        </w:rPr>
      </w:pPr>
      <w:r>
        <w:rPr>
          <w:rFonts w:hint="default"/>
          <w:lang w:val="en-IN"/>
        </w:rPr>
        <w:t>Query</w:t>
      </w:r>
    </w:p>
    <w:p>
      <w:r>
        <w:drawing>
          <wp:inline distT="0" distB="0" distL="114300" distR="114300">
            <wp:extent cx="2929890" cy="914400"/>
            <wp:effectExtent l="0" t="0" r="3810" b="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pic:cNvPicPr>
                      <a:picLocks noChangeAspect="1"/>
                    </pic:cNvPicPr>
                  </pic:nvPicPr>
                  <pic:blipFill>
                    <a:blip r:embed="rId5"/>
                    <a:stretch>
                      <a:fillRect/>
                    </a:stretch>
                  </pic:blipFill>
                  <pic:spPr>
                    <a:xfrm>
                      <a:off x="0" y="0"/>
                      <a:ext cx="2929890" cy="914400"/>
                    </a:xfrm>
                    <a:prstGeom prst="rect">
                      <a:avLst/>
                    </a:prstGeom>
                    <a:noFill/>
                    <a:ln>
                      <a:noFill/>
                    </a:ln>
                  </pic:spPr>
                </pic:pic>
              </a:graphicData>
            </a:graphic>
          </wp:inline>
        </w:drawing>
      </w:r>
    </w:p>
    <w:p/>
    <w:p>
      <w:pPr>
        <w:rPr>
          <w:rFonts w:hint="default"/>
          <w:lang w:val="en-IN"/>
        </w:rPr>
      </w:pPr>
      <w:r>
        <w:rPr>
          <w:rFonts w:hint="default"/>
          <w:lang w:val="en-IN"/>
        </w:rPr>
        <w:t>Fluent</w:t>
      </w:r>
    </w:p>
    <w:p>
      <w:r>
        <w:drawing>
          <wp:inline distT="0" distB="0" distL="114300" distR="114300">
            <wp:extent cx="3930015" cy="1548130"/>
            <wp:effectExtent l="0" t="0" r="13335" b="13970"/>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
                    <pic:cNvPicPr>
                      <a:picLocks noChangeAspect="1"/>
                    </pic:cNvPicPr>
                  </pic:nvPicPr>
                  <pic:blipFill>
                    <a:blip r:embed="rId6"/>
                    <a:stretch>
                      <a:fillRect/>
                    </a:stretch>
                  </pic:blipFill>
                  <pic:spPr>
                    <a:xfrm>
                      <a:off x="0" y="0"/>
                      <a:ext cx="3930015" cy="1548130"/>
                    </a:xfrm>
                    <a:prstGeom prst="rect">
                      <a:avLst/>
                    </a:prstGeom>
                    <a:noFill/>
                    <a:ln>
                      <a:noFill/>
                    </a:ln>
                  </pic:spPr>
                </pic:pic>
              </a:graphicData>
            </a:graphic>
          </wp:inline>
        </w:drawing>
      </w:r>
    </w:p>
    <w:p>
      <w:pPr>
        <w:pStyle w:val="4"/>
        <w:bidi w:val="0"/>
        <w:rPr>
          <w:rFonts w:hint="default"/>
          <w:lang w:val="en-IN"/>
        </w:rPr>
      </w:pPr>
      <w:bookmarkStart w:id="50" w:name="_Toc16330"/>
      <w:r>
        <w:rPr>
          <w:rFonts w:hint="default"/>
          <w:lang w:val="en-IN"/>
        </w:rPr>
        <w:t>Refactoring statements to functions</w:t>
      </w:r>
      <w:bookmarkEnd w:id="50"/>
    </w:p>
    <w:p>
      <w:pPr>
        <w:rPr>
          <w:rFonts w:hint="default"/>
          <w:lang w:val="en-IN"/>
        </w:rPr>
      </w:pPr>
      <w:r>
        <w:rPr>
          <w:rFonts w:hint="default"/>
          <w:lang w:val="en-IN"/>
        </w:rPr>
        <w:t>Query syntax</w:t>
      </w:r>
    </w:p>
    <w:p>
      <w:pPr>
        <w:rPr>
          <w:rFonts w:hint="default"/>
          <w:lang w:val="en-IN"/>
        </w:rPr>
      </w:pPr>
      <w:r>
        <w:rPr>
          <w:rFonts w:hint="default"/>
          <w:lang w:val="en-IN"/>
        </w:rPr>
        <w:t>IsSpiderManMovie. Return type should be boolean for where clause.</w:t>
      </w:r>
    </w:p>
    <w:p>
      <w:r>
        <w:drawing>
          <wp:inline distT="0" distB="0" distL="114300" distR="114300">
            <wp:extent cx="3335020" cy="2329180"/>
            <wp:effectExtent l="0" t="0" r="17780" b="1397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4"/>
                    <pic:cNvPicPr>
                      <a:picLocks noChangeAspect="1"/>
                    </pic:cNvPicPr>
                  </pic:nvPicPr>
                  <pic:blipFill>
                    <a:blip r:embed="rId7"/>
                    <a:stretch>
                      <a:fillRect/>
                    </a:stretch>
                  </pic:blipFill>
                  <pic:spPr>
                    <a:xfrm>
                      <a:off x="0" y="0"/>
                      <a:ext cx="3335020" cy="2329180"/>
                    </a:xfrm>
                    <a:prstGeom prst="rect">
                      <a:avLst/>
                    </a:prstGeom>
                    <a:noFill/>
                    <a:ln>
                      <a:noFill/>
                    </a:ln>
                  </pic:spPr>
                </pic:pic>
              </a:graphicData>
            </a:graphic>
          </wp:inline>
        </w:drawing>
      </w:r>
    </w:p>
    <w:p>
      <w:pPr>
        <w:rPr>
          <w:rFonts w:hint="default"/>
          <w:lang w:val="en-IN"/>
        </w:rPr>
      </w:pPr>
      <w:r>
        <w:rPr>
          <w:rFonts w:hint="default"/>
          <w:lang w:val="en-IN"/>
        </w:rPr>
        <w:t>Fluent</w:t>
      </w:r>
    </w:p>
    <w:p>
      <w:pPr>
        <w:rPr>
          <w:rFonts w:hint="default"/>
          <w:lang w:val="en-IN"/>
        </w:rPr>
      </w:pPr>
      <w:r>
        <w:rPr>
          <w:rFonts w:hint="default"/>
          <w:lang w:val="en-IN"/>
        </w:rPr>
        <w:t>Here IsIronManMovie is a method group.</w:t>
      </w:r>
    </w:p>
    <w:p>
      <w:pPr>
        <w:rPr>
          <w:rFonts w:hint="default"/>
          <w:lang w:val="en-IN"/>
        </w:rPr>
      </w:pPr>
      <w:r>
        <w:drawing>
          <wp:inline distT="0" distB="0" distL="114300" distR="114300">
            <wp:extent cx="2701290" cy="1597025"/>
            <wp:effectExtent l="0" t="0" r="3810" b="3175"/>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5"/>
                    <pic:cNvPicPr>
                      <a:picLocks noChangeAspect="1"/>
                    </pic:cNvPicPr>
                  </pic:nvPicPr>
                  <pic:blipFill>
                    <a:blip r:embed="rId8"/>
                    <a:stretch>
                      <a:fillRect/>
                    </a:stretch>
                  </pic:blipFill>
                  <pic:spPr>
                    <a:xfrm>
                      <a:off x="0" y="0"/>
                      <a:ext cx="2701290" cy="1597025"/>
                    </a:xfrm>
                    <a:prstGeom prst="rect">
                      <a:avLst/>
                    </a:prstGeom>
                    <a:noFill/>
                    <a:ln>
                      <a:noFill/>
                    </a:ln>
                  </pic:spPr>
                </pic:pic>
              </a:graphicData>
            </a:graphic>
          </wp:inline>
        </w:drawing>
      </w:r>
    </w:p>
    <w:p>
      <w:pPr>
        <w:rPr>
          <w:rFonts w:hint="default"/>
          <w:lang w:val="en-US"/>
        </w:rPr>
      </w:pPr>
    </w:p>
    <w:p>
      <w:r>
        <w:drawing>
          <wp:inline distT="0" distB="0" distL="114300" distR="114300">
            <wp:extent cx="5273040" cy="2858135"/>
            <wp:effectExtent l="0" t="0" r="3810" b="1841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9"/>
                    <a:stretch>
                      <a:fillRect/>
                    </a:stretch>
                  </pic:blipFill>
                  <pic:spPr>
                    <a:xfrm>
                      <a:off x="0" y="0"/>
                      <a:ext cx="5273040" cy="2858135"/>
                    </a:xfrm>
                    <a:prstGeom prst="rect">
                      <a:avLst/>
                    </a:prstGeom>
                    <a:noFill/>
                    <a:ln>
                      <a:noFill/>
                    </a:ln>
                  </pic:spPr>
                </pic:pic>
              </a:graphicData>
            </a:graphic>
          </wp:inline>
        </w:drawing>
      </w:r>
    </w:p>
    <w:p>
      <w:pPr>
        <w:rPr>
          <w:rFonts w:hint="default"/>
          <w:lang w:val="en-US"/>
        </w:rPr>
      </w:pPr>
      <w:r>
        <w:rPr>
          <w:rFonts w:hint="default"/>
          <w:lang w:val="en-US"/>
        </w:rPr>
        <w:t xml:space="preserve">LINQ Provider: Component to convert LINQ Query to format that the underlying dataset can understand. LINQ to SQL converts LINQ to T-SQL. </w:t>
      </w:r>
    </w:p>
    <w:p>
      <w:pPr>
        <w:rPr>
          <w:rFonts w:hint="default"/>
          <w:lang w:val="en-US"/>
        </w:rPr>
      </w:pPr>
    </w:p>
    <w:p>
      <w:pPr>
        <w:rPr>
          <w:rFonts w:hint="default"/>
          <w:lang w:val="en-US"/>
        </w:rPr>
      </w:pPr>
      <w:r>
        <w:rPr>
          <w:rFonts w:hint="default"/>
          <w:lang w:val="en-US"/>
        </w:rPr>
        <w:t>2 Ways to write LINQ Queries. Performance remains same for both. But SQL like queries will be converted to lambda expression, before execution.</w:t>
      </w:r>
    </w:p>
    <w:p>
      <w:pPr>
        <w:rPr>
          <w:rFonts w:hint="default"/>
          <w:lang w:val="en-US"/>
        </w:rPr>
      </w:pPr>
      <w:r>
        <w:rPr>
          <w:rFonts w:hint="default"/>
          <w:lang w:val="en-US"/>
        </w:rPr>
        <w:t>- Lambda expression</w:t>
      </w:r>
    </w:p>
    <w:p>
      <w:pPr>
        <w:rPr>
          <w:rFonts w:hint="default"/>
          <w:lang w:val="en-US"/>
        </w:rPr>
      </w:pPr>
      <w:r>
        <w:rPr>
          <w:rFonts w:hint="default"/>
          <w:lang w:val="en-US"/>
        </w:rPr>
        <w:t>- SQL like queries</w:t>
      </w:r>
    </w:p>
    <w:p>
      <w:pPr>
        <w:rPr>
          <w:rFonts w:hint="default"/>
          <w:lang w:val="en-US"/>
        </w:rPr>
      </w:pPr>
      <w:r>
        <w:drawing>
          <wp:inline distT="0" distB="0" distL="114300" distR="114300">
            <wp:extent cx="5268595" cy="1818640"/>
            <wp:effectExtent l="0" t="0" r="8255" b="1016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0"/>
                    <a:stretch>
                      <a:fillRect/>
                    </a:stretch>
                  </pic:blipFill>
                  <pic:spPr>
                    <a:xfrm>
                      <a:off x="0" y="0"/>
                      <a:ext cx="5268595" cy="1818640"/>
                    </a:xfrm>
                    <a:prstGeom prst="rect">
                      <a:avLst/>
                    </a:prstGeom>
                    <a:noFill/>
                    <a:ln>
                      <a:noFill/>
                    </a:ln>
                  </pic:spPr>
                </pic:pic>
              </a:graphicData>
            </a:graphic>
          </wp:inline>
        </w:drawing>
      </w:r>
      <w:r>
        <w:rPr>
          <w:rFonts w:hint="default"/>
          <w:lang w:val="en-US"/>
        </w:rPr>
        <w:tab/>
      </w:r>
    </w:p>
    <w:p>
      <w:pPr>
        <w:rPr>
          <w:rFonts w:hint="default"/>
          <w:lang w:val="en-US"/>
        </w:rPr>
      </w:pPr>
    </w:p>
    <w:tbl>
      <w:tblPr>
        <w:tblStyle w:val="12"/>
        <w:tblW w:w="9028"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Layout w:type="autofit"/>
        <w:tblCellMar>
          <w:top w:w="15" w:type="dxa"/>
          <w:left w:w="15" w:type="dxa"/>
          <w:bottom w:w="15" w:type="dxa"/>
          <w:right w:w="15" w:type="dxa"/>
        </w:tblCellMar>
      </w:tblPr>
      <w:tblGrid>
        <w:gridCol w:w="1380"/>
        <w:gridCol w:w="764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CellMar>
            <w:top w:w="15" w:type="dxa"/>
            <w:left w:w="15" w:type="dxa"/>
            <w:bottom w:w="15" w:type="dxa"/>
            <w:right w:w="15" w:type="dxa"/>
          </w:tblCellMar>
        </w:tblPrEx>
        <w:trPr>
          <w:tblHeader/>
        </w:trPr>
        <w:tc>
          <w:tcPr>
            <w:tcW w:w="0" w:type="auto"/>
            <w:shd w:val="clear" w:color="auto" w:fill="FFFFFF" w:themeFill="background1"/>
            <w:vAlign w:val="top"/>
          </w:tcPr>
          <w:p>
            <w:pPr>
              <w:rPr>
                <w:rFonts w:hint="default"/>
                <w:b/>
                <w:bCs w:val="0"/>
                <w:lang w:val="en-US"/>
              </w:rPr>
            </w:pPr>
            <w:r>
              <w:rPr>
                <w:rFonts w:hint="default"/>
                <w:b/>
                <w:bCs w:val="0"/>
                <w:lang w:val="en-US" w:eastAsia="zh-CN"/>
              </w:rPr>
              <w:t>Clause</w:t>
            </w:r>
          </w:p>
        </w:tc>
        <w:tc>
          <w:tcPr>
            <w:tcW w:w="7648" w:type="dxa"/>
            <w:shd w:val="clear" w:color="auto" w:fill="FFFFFF" w:themeFill="background1"/>
            <w:vAlign w:val="top"/>
          </w:tcPr>
          <w:p>
            <w:pPr>
              <w:rPr>
                <w:rFonts w:hint="default"/>
                <w:b/>
                <w:bCs w:val="0"/>
                <w:lang w:val="en-US"/>
              </w:rPr>
            </w:pPr>
            <w:r>
              <w:rPr>
                <w:rFonts w:hint="default"/>
                <w:b/>
                <w:bCs w:val="0"/>
                <w:lang w:val="en-US" w:eastAsia="zh-CN"/>
              </w:rPr>
              <w:t>Description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CellMar>
            <w:top w:w="15" w:type="dxa"/>
            <w:left w:w="15" w:type="dxa"/>
            <w:bottom w:w="15" w:type="dxa"/>
            <w:right w:w="15" w:type="dxa"/>
          </w:tblCellMar>
        </w:tblPrEx>
        <w:tc>
          <w:tcPr>
            <w:tcW w:w="0" w:type="auto"/>
            <w:shd w:val="clear" w:color="auto" w:fill="FFFFFF" w:themeFill="background1"/>
            <w:vAlign w:val="top"/>
          </w:tcPr>
          <w:p>
            <w:pPr>
              <w:rPr>
                <w:rFonts w:hint="default"/>
                <w:lang w:val="en-US"/>
              </w:rPr>
            </w:pPr>
            <w:r>
              <w:rPr>
                <w:rFonts w:hint="default"/>
                <w:b/>
                <w:bCs w:val="0"/>
                <w:lang w:val="en-US" w:eastAsia="zh-CN"/>
              </w:rPr>
              <w:fldChar w:fldCharType="begin"/>
            </w:r>
            <w:r>
              <w:rPr>
                <w:rFonts w:hint="default"/>
                <w:b/>
                <w:bCs w:val="0"/>
                <w:lang w:val="en-US" w:eastAsia="zh-CN"/>
              </w:rPr>
              <w:instrText xml:space="preserve"> HYPERLINK "https://learn.microsoft.com/en-us/dotnet/csharp/language-reference/keywords/from-clause" </w:instrText>
            </w:r>
            <w:r>
              <w:rPr>
                <w:rFonts w:hint="default"/>
                <w:b/>
                <w:bCs w:val="0"/>
                <w:lang w:val="en-US" w:eastAsia="zh-CN"/>
              </w:rPr>
              <w:fldChar w:fldCharType="separate"/>
            </w:r>
            <w:r>
              <w:rPr>
                <w:rFonts w:hint="default"/>
                <w:b/>
                <w:bCs w:val="0"/>
                <w:lang w:val="en-US"/>
              </w:rPr>
              <w:t>from</w:t>
            </w:r>
            <w:r>
              <w:rPr>
                <w:rFonts w:hint="default"/>
                <w:b/>
                <w:bCs w:val="0"/>
                <w:lang w:val="en-US" w:eastAsia="zh-CN"/>
              </w:rPr>
              <w:fldChar w:fldCharType="end"/>
            </w:r>
          </w:p>
        </w:tc>
        <w:tc>
          <w:tcPr>
            <w:tcW w:w="7648" w:type="dxa"/>
            <w:shd w:val="clear" w:color="auto" w:fill="FFFFFF" w:themeFill="background1"/>
            <w:vAlign w:val="top"/>
          </w:tcPr>
          <w:p>
            <w:pPr>
              <w:rPr>
                <w:rFonts w:hint="default"/>
                <w:lang w:val="en-US"/>
              </w:rPr>
            </w:pPr>
            <w:r>
              <w:rPr>
                <w:rFonts w:hint="default"/>
                <w:lang w:val="en-US" w:eastAsia="zh-CN"/>
              </w:rPr>
              <w:t xml:space="preserve">Specifies a </w:t>
            </w:r>
            <w:r>
              <w:rPr>
                <w:rFonts w:hint="default"/>
                <w:b/>
                <w:bCs w:val="0"/>
                <w:lang w:val="en-US" w:eastAsia="zh-CN"/>
              </w:rPr>
              <w:t>data source</w:t>
            </w:r>
            <w:r>
              <w:rPr>
                <w:rFonts w:hint="default"/>
                <w:lang w:val="en-US" w:eastAsia="zh-CN"/>
              </w:rPr>
              <w:t xml:space="preserve"> and a range variable (similar to an iteration variable).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shd w:val="clear" w:color="auto" w:fill="FFFFFF" w:themeFill="background1"/>
            <w:vAlign w:val="top"/>
          </w:tcPr>
          <w:p>
            <w:pPr>
              <w:rPr>
                <w:rFonts w:hint="default"/>
                <w:lang w:val="en-US"/>
              </w:rPr>
            </w:pPr>
            <w:r>
              <w:rPr>
                <w:rFonts w:hint="default"/>
                <w:b/>
                <w:bCs w:val="0"/>
                <w:lang w:val="en-US" w:eastAsia="zh-CN"/>
              </w:rPr>
              <w:fldChar w:fldCharType="begin"/>
            </w:r>
            <w:r>
              <w:rPr>
                <w:rFonts w:hint="default"/>
                <w:b/>
                <w:bCs w:val="0"/>
                <w:lang w:val="en-US" w:eastAsia="zh-CN"/>
              </w:rPr>
              <w:instrText xml:space="preserve"> HYPERLINK "https://learn.microsoft.com/en-us/dotnet/csharp/language-reference/keywords/where-clause" </w:instrText>
            </w:r>
            <w:r>
              <w:rPr>
                <w:rFonts w:hint="default"/>
                <w:b/>
                <w:bCs w:val="0"/>
                <w:lang w:val="en-US" w:eastAsia="zh-CN"/>
              </w:rPr>
              <w:fldChar w:fldCharType="separate"/>
            </w:r>
            <w:r>
              <w:rPr>
                <w:rFonts w:hint="default"/>
                <w:b/>
                <w:bCs w:val="0"/>
                <w:lang w:val="en-US"/>
              </w:rPr>
              <w:t>where</w:t>
            </w:r>
            <w:r>
              <w:rPr>
                <w:rFonts w:hint="default"/>
                <w:b/>
                <w:bCs w:val="0"/>
                <w:lang w:val="en-US" w:eastAsia="zh-CN"/>
              </w:rPr>
              <w:fldChar w:fldCharType="end"/>
            </w:r>
          </w:p>
        </w:tc>
        <w:tc>
          <w:tcPr>
            <w:tcW w:w="7648" w:type="dxa"/>
            <w:shd w:val="clear" w:color="auto" w:fill="FFFFFF" w:themeFill="background1"/>
            <w:vAlign w:val="top"/>
          </w:tcPr>
          <w:p>
            <w:pPr>
              <w:rPr>
                <w:rFonts w:hint="default"/>
                <w:lang w:val="en-US"/>
              </w:rPr>
            </w:pPr>
            <w:r>
              <w:rPr>
                <w:rFonts w:hint="default"/>
                <w:b/>
                <w:bCs w:val="0"/>
                <w:lang w:val="en-US" w:eastAsia="zh-CN"/>
              </w:rPr>
              <w:t xml:space="preserve">Filters </w:t>
            </w:r>
            <w:r>
              <w:rPr>
                <w:rFonts w:hint="default"/>
                <w:lang w:val="en-US" w:eastAsia="zh-CN"/>
              </w:rPr>
              <w:t xml:space="preserve">source elements </w:t>
            </w:r>
            <w:r>
              <w:rPr>
                <w:rFonts w:hint="default"/>
                <w:b/>
                <w:bCs w:val="0"/>
                <w:lang w:val="en-US" w:eastAsia="zh-CN"/>
              </w:rPr>
              <w:t>based on</w:t>
            </w:r>
            <w:r>
              <w:rPr>
                <w:rFonts w:hint="default"/>
                <w:lang w:val="en-US" w:eastAsia="zh-CN"/>
              </w:rPr>
              <w:t xml:space="preserve"> one or more </w:t>
            </w:r>
            <w:r>
              <w:rPr>
                <w:rFonts w:hint="default"/>
                <w:b/>
                <w:bCs w:val="0"/>
                <w:lang w:val="en-US" w:eastAsia="zh-CN"/>
              </w:rPr>
              <w:t>Boolean expressions</w:t>
            </w:r>
            <w:r>
              <w:rPr>
                <w:rFonts w:hint="default"/>
                <w:lang w:val="en-US" w:eastAsia="zh-CN"/>
              </w:rPr>
              <w:t xml:space="preserve"> separated by logical AND and OR operators ( &amp;&amp; or ||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shd w:val="clear" w:color="auto" w:fill="FFFFFF" w:themeFill="background1"/>
            <w:vAlign w:val="top"/>
          </w:tcPr>
          <w:p>
            <w:pPr>
              <w:rPr>
                <w:rFonts w:hint="default"/>
                <w:lang w:val="en-US"/>
              </w:rPr>
            </w:pPr>
            <w:r>
              <w:rPr>
                <w:rFonts w:hint="default"/>
                <w:b/>
                <w:bCs w:val="0"/>
                <w:lang w:val="en-US" w:eastAsia="zh-CN"/>
              </w:rPr>
              <w:fldChar w:fldCharType="begin"/>
            </w:r>
            <w:r>
              <w:rPr>
                <w:rFonts w:hint="default"/>
                <w:b/>
                <w:bCs w:val="0"/>
                <w:lang w:val="en-US" w:eastAsia="zh-CN"/>
              </w:rPr>
              <w:instrText xml:space="preserve"> HYPERLINK "https://learn.microsoft.com/en-us/dotnet/csharp/language-reference/keywords/select-clause" </w:instrText>
            </w:r>
            <w:r>
              <w:rPr>
                <w:rFonts w:hint="default"/>
                <w:b/>
                <w:bCs w:val="0"/>
                <w:lang w:val="en-US" w:eastAsia="zh-CN"/>
              </w:rPr>
              <w:fldChar w:fldCharType="separate"/>
            </w:r>
            <w:r>
              <w:rPr>
                <w:rFonts w:hint="default"/>
                <w:b/>
                <w:bCs w:val="0"/>
                <w:lang w:val="en-US"/>
              </w:rPr>
              <w:t>select</w:t>
            </w:r>
            <w:r>
              <w:rPr>
                <w:rFonts w:hint="default"/>
                <w:b/>
                <w:bCs w:val="0"/>
                <w:lang w:val="en-US" w:eastAsia="zh-CN"/>
              </w:rPr>
              <w:fldChar w:fldCharType="end"/>
            </w:r>
          </w:p>
        </w:tc>
        <w:tc>
          <w:tcPr>
            <w:tcW w:w="7648" w:type="dxa"/>
            <w:shd w:val="clear" w:color="auto" w:fill="FFFFFF" w:themeFill="background1"/>
            <w:vAlign w:val="top"/>
          </w:tcPr>
          <w:p>
            <w:pPr>
              <w:rPr>
                <w:rFonts w:hint="default"/>
                <w:lang w:val="en-US"/>
              </w:rPr>
            </w:pPr>
            <w:r>
              <w:rPr>
                <w:rFonts w:hint="default"/>
                <w:b/>
                <w:bCs w:val="0"/>
                <w:lang w:val="en-US" w:eastAsia="zh-CN"/>
              </w:rPr>
              <w:t>Specifies</w:t>
            </w:r>
            <w:r>
              <w:rPr>
                <w:rFonts w:hint="default"/>
                <w:lang w:val="en-US" w:eastAsia="zh-CN"/>
              </w:rPr>
              <w:t xml:space="preserve"> the </w:t>
            </w:r>
            <w:r>
              <w:rPr>
                <w:rFonts w:hint="default"/>
                <w:b/>
                <w:bCs w:val="0"/>
                <w:lang w:val="en-US" w:eastAsia="zh-CN"/>
              </w:rPr>
              <w:t>type and shape</w:t>
            </w:r>
            <w:r>
              <w:rPr>
                <w:rFonts w:hint="default"/>
                <w:lang w:val="en-US" w:eastAsia="zh-CN"/>
              </w:rPr>
              <w:t xml:space="preserve"> that the elements in the returned sequence will have when the query is executed.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CellMar>
            <w:top w:w="15" w:type="dxa"/>
            <w:left w:w="15" w:type="dxa"/>
            <w:bottom w:w="15" w:type="dxa"/>
            <w:right w:w="15" w:type="dxa"/>
          </w:tblCellMar>
        </w:tblPrEx>
        <w:tc>
          <w:tcPr>
            <w:tcW w:w="0" w:type="auto"/>
            <w:shd w:val="clear" w:color="auto" w:fill="FFFFFF" w:themeFill="background1"/>
            <w:vAlign w:val="top"/>
          </w:tcPr>
          <w:p>
            <w:pPr>
              <w:rPr>
                <w:rFonts w:hint="default"/>
                <w:lang w:val="en-US"/>
              </w:rPr>
            </w:pPr>
            <w:r>
              <w:rPr>
                <w:rFonts w:hint="default"/>
                <w:b/>
                <w:bCs w:val="0"/>
                <w:lang w:val="en-US" w:eastAsia="zh-CN"/>
              </w:rPr>
              <w:fldChar w:fldCharType="begin"/>
            </w:r>
            <w:r>
              <w:rPr>
                <w:rFonts w:hint="default"/>
                <w:b/>
                <w:bCs w:val="0"/>
                <w:lang w:val="en-US" w:eastAsia="zh-CN"/>
              </w:rPr>
              <w:instrText xml:space="preserve"> HYPERLINK "https://learn.microsoft.com/en-us/dotnet/csharp/language-reference/keywords/group-clause" </w:instrText>
            </w:r>
            <w:r>
              <w:rPr>
                <w:rFonts w:hint="default"/>
                <w:b/>
                <w:bCs w:val="0"/>
                <w:lang w:val="en-US" w:eastAsia="zh-CN"/>
              </w:rPr>
              <w:fldChar w:fldCharType="separate"/>
            </w:r>
            <w:r>
              <w:rPr>
                <w:rFonts w:hint="default"/>
                <w:b/>
                <w:bCs w:val="0"/>
                <w:lang w:val="en-US"/>
              </w:rPr>
              <w:t>group</w:t>
            </w:r>
            <w:r>
              <w:rPr>
                <w:rFonts w:hint="default"/>
                <w:b/>
                <w:bCs w:val="0"/>
                <w:lang w:val="en-US" w:eastAsia="zh-CN"/>
              </w:rPr>
              <w:fldChar w:fldCharType="end"/>
            </w:r>
          </w:p>
        </w:tc>
        <w:tc>
          <w:tcPr>
            <w:tcW w:w="7648" w:type="dxa"/>
            <w:shd w:val="clear" w:color="auto" w:fill="FFFFFF" w:themeFill="background1"/>
            <w:vAlign w:val="top"/>
          </w:tcPr>
          <w:p>
            <w:pPr>
              <w:rPr>
                <w:rFonts w:hint="default"/>
                <w:lang w:val="en-US"/>
              </w:rPr>
            </w:pPr>
            <w:r>
              <w:rPr>
                <w:rFonts w:hint="default"/>
                <w:b/>
                <w:bCs w:val="0"/>
                <w:lang w:val="en-US" w:eastAsia="zh-CN"/>
              </w:rPr>
              <w:t>Groups</w:t>
            </w:r>
            <w:r>
              <w:rPr>
                <w:rFonts w:hint="default"/>
                <w:lang w:val="en-US" w:eastAsia="zh-CN"/>
              </w:rPr>
              <w:t xml:space="preserve"> query results </w:t>
            </w:r>
            <w:r>
              <w:rPr>
                <w:rFonts w:hint="default"/>
                <w:b/>
                <w:bCs w:val="0"/>
                <w:lang w:val="en-US" w:eastAsia="zh-CN"/>
              </w:rPr>
              <w:t>according to a specified key value</w:t>
            </w:r>
            <w:r>
              <w:rPr>
                <w:rFonts w:hint="default"/>
                <w:lang w:val="en-US" w:eastAsia="zh-CN"/>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CellMar>
            <w:top w:w="15" w:type="dxa"/>
            <w:left w:w="15" w:type="dxa"/>
            <w:bottom w:w="15" w:type="dxa"/>
            <w:right w:w="15" w:type="dxa"/>
          </w:tblCellMar>
        </w:tblPrEx>
        <w:tc>
          <w:tcPr>
            <w:tcW w:w="0" w:type="auto"/>
            <w:shd w:val="clear" w:color="auto" w:fill="FFFFFF" w:themeFill="background1"/>
            <w:vAlign w:val="top"/>
          </w:tcPr>
          <w:p>
            <w:pPr>
              <w:rPr>
                <w:rFonts w:hint="default"/>
                <w:lang w:val="en-US"/>
              </w:rPr>
            </w:pPr>
            <w:r>
              <w:rPr>
                <w:rFonts w:hint="default"/>
                <w:b/>
                <w:bCs w:val="0"/>
                <w:lang w:val="en-US" w:eastAsia="zh-CN"/>
              </w:rPr>
              <w:fldChar w:fldCharType="begin"/>
            </w:r>
            <w:r>
              <w:rPr>
                <w:rFonts w:hint="default"/>
                <w:b/>
                <w:bCs w:val="0"/>
                <w:lang w:val="en-US" w:eastAsia="zh-CN"/>
              </w:rPr>
              <w:instrText xml:space="preserve"> HYPERLINK "https://learn.microsoft.com/en-us/dotnet/csharp/language-reference/keywords/into" </w:instrText>
            </w:r>
            <w:r>
              <w:rPr>
                <w:rFonts w:hint="default"/>
                <w:b/>
                <w:bCs w:val="0"/>
                <w:lang w:val="en-US" w:eastAsia="zh-CN"/>
              </w:rPr>
              <w:fldChar w:fldCharType="separate"/>
            </w:r>
            <w:r>
              <w:rPr>
                <w:rFonts w:hint="default"/>
                <w:b/>
                <w:bCs w:val="0"/>
                <w:lang w:val="en-US"/>
              </w:rPr>
              <w:t>into</w:t>
            </w:r>
            <w:r>
              <w:rPr>
                <w:rFonts w:hint="default"/>
                <w:b/>
                <w:bCs w:val="0"/>
                <w:lang w:val="en-US" w:eastAsia="zh-CN"/>
              </w:rPr>
              <w:fldChar w:fldCharType="end"/>
            </w:r>
          </w:p>
        </w:tc>
        <w:tc>
          <w:tcPr>
            <w:tcW w:w="7648" w:type="dxa"/>
            <w:shd w:val="clear" w:color="auto" w:fill="FFFFFF" w:themeFill="background1"/>
            <w:vAlign w:val="top"/>
          </w:tcPr>
          <w:p>
            <w:pPr>
              <w:rPr>
                <w:rFonts w:hint="default"/>
                <w:lang w:val="en-US"/>
              </w:rPr>
            </w:pPr>
            <w:r>
              <w:rPr>
                <w:rFonts w:hint="default"/>
                <w:lang w:val="en-US" w:eastAsia="zh-CN"/>
              </w:rPr>
              <w:t>Provides an identifier that can serve as a reference to the results of a join, group or select clause.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CellMar>
            <w:top w:w="15" w:type="dxa"/>
            <w:left w:w="15" w:type="dxa"/>
            <w:bottom w:w="15" w:type="dxa"/>
            <w:right w:w="15" w:type="dxa"/>
          </w:tblCellMar>
        </w:tblPrEx>
        <w:tc>
          <w:tcPr>
            <w:tcW w:w="0" w:type="auto"/>
            <w:shd w:val="clear" w:color="auto" w:fill="FFFFFF" w:themeFill="background1"/>
            <w:vAlign w:val="top"/>
          </w:tcPr>
          <w:p>
            <w:pPr>
              <w:rPr>
                <w:rFonts w:hint="default"/>
                <w:b/>
                <w:bCs w:val="0"/>
                <w:lang w:val="en-US"/>
              </w:rPr>
            </w:pPr>
            <w:r>
              <w:rPr>
                <w:rFonts w:hint="default"/>
                <w:b/>
                <w:bCs w:val="0"/>
                <w:lang w:val="en-US" w:eastAsia="zh-CN"/>
              </w:rPr>
              <w:fldChar w:fldCharType="begin"/>
            </w:r>
            <w:r>
              <w:rPr>
                <w:rFonts w:hint="default"/>
                <w:b/>
                <w:bCs w:val="0"/>
                <w:lang w:val="en-US" w:eastAsia="zh-CN"/>
              </w:rPr>
              <w:instrText xml:space="preserve"> HYPERLINK "https://learn.microsoft.com/en-us/dotnet/csharp/language-reference/keywords/orderby-clause" </w:instrText>
            </w:r>
            <w:r>
              <w:rPr>
                <w:rFonts w:hint="default"/>
                <w:b/>
                <w:bCs w:val="0"/>
                <w:lang w:val="en-US" w:eastAsia="zh-CN"/>
              </w:rPr>
              <w:fldChar w:fldCharType="separate"/>
            </w:r>
            <w:r>
              <w:rPr>
                <w:rFonts w:hint="default"/>
                <w:b/>
                <w:bCs w:val="0"/>
                <w:lang w:val="en-US"/>
              </w:rPr>
              <w:t>orderby</w:t>
            </w:r>
            <w:r>
              <w:rPr>
                <w:rFonts w:hint="default"/>
                <w:b/>
                <w:bCs w:val="0"/>
                <w:lang w:val="en-US" w:eastAsia="zh-CN"/>
              </w:rPr>
              <w:fldChar w:fldCharType="end"/>
            </w:r>
          </w:p>
        </w:tc>
        <w:tc>
          <w:tcPr>
            <w:tcW w:w="7648" w:type="dxa"/>
            <w:shd w:val="clear" w:color="auto" w:fill="FFFFFF" w:themeFill="background1"/>
            <w:vAlign w:val="top"/>
          </w:tcPr>
          <w:p>
            <w:pPr>
              <w:rPr>
                <w:rFonts w:hint="default"/>
                <w:lang w:val="en-US"/>
              </w:rPr>
            </w:pPr>
            <w:r>
              <w:rPr>
                <w:rFonts w:hint="default"/>
                <w:lang w:val="en-US" w:eastAsia="zh-CN"/>
              </w:rPr>
              <w:t>Sorts query results in ascending or descending order based on the default comparer for the element type.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CellMar>
            <w:top w:w="15" w:type="dxa"/>
            <w:left w:w="15" w:type="dxa"/>
            <w:bottom w:w="15" w:type="dxa"/>
            <w:right w:w="15" w:type="dxa"/>
          </w:tblCellMar>
        </w:tblPrEx>
        <w:tc>
          <w:tcPr>
            <w:tcW w:w="0" w:type="auto"/>
            <w:shd w:val="clear" w:color="auto" w:fill="FFFFFF" w:themeFill="background1"/>
            <w:vAlign w:val="top"/>
          </w:tcPr>
          <w:p>
            <w:pPr>
              <w:rPr>
                <w:rFonts w:hint="default"/>
                <w:b/>
                <w:bCs w:val="0"/>
                <w:lang w:val="en-US"/>
              </w:rPr>
            </w:pPr>
            <w:r>
              <w:rPr>
                <w:rFonts w:hint="default"/>
                <w:b/>
                <w:bCs w:val="0"/>
                <w:lang w:val="en-US" w:eastAsia="zh-CN"/>
              </w:rPr>
              <w:fldChar w:fldCharType="begin"/>
            </w:r>
            <w:r>
              <w:rPr>
                <w:rFonts w:hint="default"/>
                <w:b/>
                <w:bCs w:val="0"/>
                <w:lang w:val="en-US" w:eastAsia="zh-CN"/>
              </w:rPr>
              <w:instrText xml:space="preserve"> HYPERLINK "https://learn.microsoft.com/en-us/dotnet/csharp/language-reference/keywords/join-clause" </w:instrText>
            </w:r>
            <w:r>
              <w:rPr>
                <w:rFonts w:hint="default"/>
                <w:b/>
                <w:bCs w:val="0"/>
                <w:lang w:val="en-US" w:eastAsia="zh-CN"/>
              </w:rPr>
              <w:fldChar w:fldCharType="separate"/>
            </w:r>
            <w:r>
              <w:rPr>
                <w:rFonts w:hint="default"/>
                <w:b/>
                <w:bCs w:val="0"/>
                <w:lang w:val="en-US"/>
              </w:rPr>
              <w:t>join</w:t>
            </w:r>
            <w:r>
              <w:rPr>
                <w:rFonts w:hint="default"/>
                <w:b/>
                <w:bCs w:val="0"/>
                <w:lang w:val="en-US" w:eastAsia="zh-CN"/>
              </w:rPr>
              <w:fldChar w:fldCharType="end"/>
            </w:r>
          </w:p>
        </w:tc>
        <w:tc>
          <w:tcPr>
            <w:tcW w:w="7648" w:type="dxa"/>
            <w:shd w:val="clear" w:color="auto" w:fill="FFFFFF" w:themeFill="background1"/>
            <w:vAlign w:val="top"/>
          </w:tcPr>
          <w:p>
            <w:pPr>
              <w:rPr>
                <w:rFonts w:hint="default"/>
                <w:lang w:val="en-US"/>
              </w:rPr>
            </w:pPr>
            <w:r>
              <w:rPr>
                <w:rFonts w:hint="default"/>
                <w:b/>
                <w:bCs w:val="0"/>
                <w:lang w:val="en-US" w:eastAsia="zh-CN"/>
              </w:rPr>
              <w:t>Joins two data sources</w:t>
            </w:r>
            <w:r>
              <w:rPr>
                <w:rFonts w:hint="default"/>
                <w:lang w:val="en-US" w:eastAsia="zh-CN"/>
              </w:rPr>
              <w:t xml:space="preserve"> based on an </w:t>
            </w:r>
            <w:r>
              <w:rPr>
                <w:rFonts w:hint="default"/>
                <w:b/>
                <w:bCs w:val="0"/>
                <w:lang w:val="en-US" w:eastAsia="zh-CN"/>
              </w:rPr>
              <w:t>equality comparison</w:t>
            </w:r>
            <w:r>
              <w:rPr>
                <w:rFonts w:hint="default"/>
                <w:lang w:val="en-US" w:eastAsia="zh-CN"/>
              </w:rPr>
              <w:t xml:space="preserve"> between two specified matching criteria.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CellMar>
            <w:top w:w="15" w:type="dxa"/>
            <w:left w:w="15" w:type="dxa"/>
            <w:bottom w:w="15" w:type="dxa"/>
            <w:right w:w="15" w:type="dxa"/>
          </w:tblCellMar>
        </w:tblPrEx>
        <w:tc>
          <w:tcPr>
            <w:tcW w:w="0" w:type="auto"/>
            <w:shd w:val="clear" w:color="auto" w:fill="FFFFFF" w:themeFill="background1"/>
            <w:vAlign w:val="top"/>
          </w:tcPr>
          <w:p>
            <w:pPr>
              <w:rPr>
                <w:rFonts w:hint="default"/>
                <w:b/>
                <w:bCs w:val="0"/>
                <w:lang w:val="en-US"/>
              </w:rPr>
            </w:pPr>
            <w:r>
              <w:rPr>
                <w:rFonts w:hint="default"/>
                <w:b/>
                <w:bCs w:val="0"/>
                <w:lang w:val="en-US" w:eastAsia="zh-CN"/>
              </w:rPr>
              <w:fldChar w:fldCharType="begin"/>
            </w:r>
            <w:r>
              <w:rPr>
                <w:rFonts w:hint="default"/>
                <w:b/>
                <w:bCs w:val="0"/>
                <w:lang w:val="en-US" w:eastAsia="zh-CN"/>
              </w:rPr>
              <w:instrText xml:space="preserve"> HYPERLINK "https://learn.microsoft.com/en-us/dotnet/csharp/language-reference/keywords/let-clause" </w:instrText>
            </w:r>
            <w:r>
              <w:rPr>
                <w:rFonts w:hint="default"/>
                <w:b/>
                <w:bCs w:val="0"/>
                <w:lang w:val="en-US" w:eastAsia="zh-CN"/>
              </w:rPr>
              <w:fldChar w:fldCharType="separate"/>
            </w:r>
            <w:r>
              <w:rPr>
                <w:rFonts w:hint="default"/>
                <w:b/>
                <w:bCs w:val="0"/>
                <w:lang w:val="en-US"/>
              </w:rPr>
              <w:t>let</w:t>
            </w:r>
            <w:r>
              <w:rPr>
                <w:rFonts w:hint="default"/>
                <w:b/>
                <w:bCs w:val="0"/>
                <w:lang w:val="en-US" w:eastAsia="zh-CN"/>
              </w:rPr>
              <w:fldChar w:fldCharType="end"/>
            </w:r>
          </w:p>
        </w:tc>
        <w:tc>
          <w:tcPr>
            <w:tcW w:w="7648" w:type="dxa"/>
            <w:shd w:val="clear" w:color="auto" w:fill="FFFFFF" w:themeFill="background1"/>
            <w:vAlign w:val="top"/>
          </w:tcPr>
          <w:p>
            <w:pPr>
              <w:rPr>
                <w:rFonts w:hint="default"/>
                <w:lang w:val="en-US"/>
              </w:rPr>
            </w:pPr>
            <w:r>
              <w:rPr>
                <w:rFonts w:hint="default"/>
                <w:lang w:val="en-US" w:eastAsia="zh-CN"/>
              </w:rPr>
              <w:t>Introduces a range variable to store sub-expression results in a query expression.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CellMar>
            <w:top w:w="15" w:type="dxa"/>
            <w:left w:w="15" w:type="dxa"/>
            <w:bottom w:w="15" w:type="dxa"/>
            <w:right w:w="15" w:type="dxa"/>
          </w:tblCellMar>
        </w:tblPrEx>
        <w:tc>
          <w:tcPr>
            <w:tcW w:w="0" w:type="auto"/>
            <w:shd w:val="clear" w:color="auto" w:fill="FFFFFF" w:themeFill="background1"/>
            <w:vAlign w:val="top"/>
          </w:tcPr>
          <w:p>
            <w:pPr>
              <w:rPr>
                <w:rFonts w:hint="default"/>
                <w:b/>
                <w:bCs w:val="0"/>
                <w:lang w:val="en-US"/>
              </w:rPr>
            </w:pPr>
            <w:r>
              <w:rPr>
                <w:rFonts w:hint="default"/>
                <w:b/>
                <w:bCs w:val="0"/>
                <w:lang w:val="en-US" w:eastAsia="zh-CN"/>
              </w:rPr>
              <w:fldChar w:fldCharType="begin"/>
            </w:r>
            <w:r>
              <w:rPr>
                <w:rFonts w:hint="default"/>
                <w:b/>
                <w:bCs w:val="0"/>
                <w:lang w:val="en-US" w:eastAsia="zh-CN"/>
              </w:rPr>
              <w:instrText xml:space="preserve"> HYPERLINK "https://learn.microsoft.com/en-us/dotnet/csharp/language-reference/keywords/in" </w:instrText>
            </w:r>
            <w:r>
              <w:rPr>
                <w:rFonts w:hint="default"/>
                <w:b/>
                <w:bCs w:val="0"/>
                <w:lang w:val="en-US" w:eastAsia="zh-CN"/>
              </w:rPr>
              <w:fldChar w:fldCharType="separate"/>
            </w:r>
            <w:r>
              <w:rPr>
                <w:rFonts w:hint="default"/>
                <w:b/>
                <w:bCs w:val="0"/>
                <w:lang w:val="en-US"/>
              </w:rPr>
              <w:t>in</w:t>
            </w:r>
            <w:r>
              <w:rPr>
                <w:rFonts w:hint="default"/>
                <w:b/>
                <w:bCs w:val="0"/>
                <w:lang w:val="en-US" w:eastAsia="zh-CN"/>
              </w:rPr>
              <w:fldChar w:fldCharType="end"/>
            </w:r>
          </w:p>
        </w:tc>
        <w:tc>
          <w:tcPr>
            <w:tcW w:w="7648" w:type="dxa"/>
            <w:shd w:val="clear" w:color="auto" w:fill="FFFFFF" w:themeFill="background1"/>
            <w:vAlign w:val="top"/>
          </w:tcPr>
          <w:p>
            <w:pPr>
              <w:rPr>
                <w:rFonts w:hint="default"/>
                <w:lang w:val="en-US"/>
              </w:rPr>
            </w:pPr>
            <w:r>
              <w:rPr>
                <w:rFonts w:hint="default"/>
                <w:lang w:val="en-US" w:eastAsia="zh-CN"/>
              </w:rPr>
              <w:t>Contextual keyword in a </w:t>
            </w:r>
            <w:r>
              <w:rPr>
                <w:rFonts w:hint="default"/>
                <w:lang w:val="en-US" w:eastAsia="zh-CN"/>
              </w:rPr>
              <w:fldChar w:fldCharType="begin"/>
            </w:r>
            <w:r>
              <w:rPr>
                <w:rFonts w:hint="default"/>
                <w:lang w:val="en-US" w:eastAsia="zh-CN"/>
              </w:rPr>
              <w:instrText xml:space="preserve"> HYPERLINK "https://learn.microsoft.com/en-us/dotnet/csharp/language-reference/keywords/join-clause" </w:instrText>
            </w:r>
            <w:r>
              <w:rPr>
                <w:rFonts w:hint="default"/>
                <w:lang w:val="en-US" w:eastAsia="zh-CN"/>
              </w:rPr>
              <w:fldChar w:fldCharType="separate"/>
            </w:r>
            <w:r>
              <w:rPr>
                <w:rFonts w:hint="default"/>
                <w:lang w:val="en-US"/>
              </w:rPr>
              <w:t>join</w:t>
            </w:r>
            <w:r>
              <w:rPr>
                <w:rFonts w:hint="default"/>
                <w:lang w:val="en-US" w:eastAsia="zh-CN"/>
              </w:rPr>
              <w:fldChar w:fldCharType="end"/>
            </w:r>
            <w:r>
              <w:rPr>
                <w:rFonts w:hint="default"/>
                <w:lang w:val="en-US" w:eastAsia="zh-CN"/>
              </w:rPr>
              <w:t> clause.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CellMar>
            <w:top w:w="15" w:type="dxa"/>
            <w:left w:w="15" w:type="dxa"/>
            <w:bottom w:w="15" w:type="dxa"/>
            <w:right w:w="15" w:type="dxa"/>
          </w:tblCellMar>
        </w:tblPrEx>
        <w:tc>
          <w:tcPr>
            <w:tcW w:w="0" w:type="auto"/>
            <w:shd w:val="clear" w:color="auto" w:fill="FFFFFF" w:themeFill="background1"/>
            <w:vAlign w:val="top"/>
          </w:tcPr>
          <w:p>
            <w:pPr>
              <w:rPr>
                <w:rFonts w:hint="default"/>
                <w:b/>
                <w:bCs w:val="0"/>
                <w:lang w:val="en-US"/>
              </w:rPr>
            </w:pPr>
            <w:r>
              <w:rPr>
                <w:rFonts w:hint="default"/>
                <w:b/>
                <w:bCs w:val="0"/>
                <w:lang w:val="en-US" w:eastAsia="zh-CN"/>
              </w:rPr>
              <w:fldChar w:fldCharType="begin"/>
            </w:r>
            <w:r>
              <w:rPr>
                <w:rFonts w:hint="default"/>
                <w:b/>
                <w:bCs w:val="0"/>
                <w:lang w:val="en-US" w:eastAsia="zh-CN"/>
              </w:rPr>
              <w:instrText xml:space="preserve"> HYPERLINK "https://learn.microsoft.com/en-us/dotnet/csharp/language-reference/keywords/on" </w:instrText>
            </w:r>
            <w:r>
              <w:rPr>
                <w:rFonts w:hint="default"/>
                <w:b/>
                <w:bCs w:val="0"/>
                <w:lang w:val="en-US" w:eastAsia="zh-CN"/>
              </w:rPr>
              <w:fldChar w:fldCharType="separate"/>
            </w:r>
            <w:r>
              <w:rPr>
                <w:rFonts w:hint="default"/>
                <w:b/>
                <w:bCs w:val="0"/>
                <w:lang w:val="en-US"/>
              </w:rPr>
              <w:t>on</w:t>
            </w:r>
            <w:r>
              <w:rPr>
                <w:rFonts w:hint="default"/>
                <w:b/>
                <w:bCs w:val="0"/>
                <w:lang w:val="en-US" w:eastAsia="zh-CN"/>
              </w:rPr>
              <w:fldChar w:fldCharType="end"/>
            </w:r>
          </w:p>
        </w:tc>
        <w:tc>
          <w:tcPr>
            <w:tcW w:w="7648" w:type="dxa"/>
            <w:shd w:val="clear" w:color="auto" w:fill="FFFFFF" w:themeFill="background1"/>
            <w:vAlign w:val="top"/>
          </w:tcPr>
          <w:p>
            <w:pPr>
              <w:rPr>
                <w:rFonts w:hint="default"/>
                <w:lang w:val="en-US"/>
              </w:rPr>
            </w:pPr>
            <w:r>
              <w:rPr>
                <w:rFonts w:hint="default"/>
                <w:lang w:val="en-US" w:eastAsia="zh-CN"/>
              </w:rPr>
              <w:t>Contextual keyword in a </w:t>
            </w:r>
            <w:r>
              <w:rPr>
                <w:rFonts w:hint="default"/>
                <w:lang w:val="en-US" w:eastAsia="zh-CN"/>
              </w:rPr>
              <w:fldChar w:fldCharType="begin"/>
            </w:r>
            <w:r>
              <w:rPr>
                <w:rFonts w:hint="default"/>
                <w:lang w:val="en-US" w:eastAsia="zh-CN"/>
              </w:rPr>
              <w:instrText xml:space="preserve"> HYPERLINK "https://learn.microsoft.com/en-us/dotnet/csharp/language-reference/keywords/join-clause" </w:instrText>
            </w:r>
            <w:r>
              <w:rPr>
                <w:rFonts w:hint="default"/>
                <w:lang w:val="en-US" w:eastAsia="zh-CN"/>
              </w:rPr>
              <w:fldChar w:fldCharType="separate"/>
            </w:r>
            <w:r>
              <w:rPr>
                <w:rFonts w:hint="default"/>
                <w:lang w:val="en-US"/>
              </w:rPr>
              <w:t>join</w:t>
            </w:r>
            <w:r>
              <w:rPr>
                <w:rFonts w:hint="default"/>
                <w:lang w:val="en-US" w:eastAsia="zh-CN"/>
              </w:rPr>
              <w:fldChar w:fldCharType="end"/>
            </w:r>
            <w:r>
              <w:rPr>
                <w:rFonts w:hint="default"/>
                <w:lang w:val="en-US" w:eastAsia="zh-CN"/>
              </w:rPr>
              <w:t> clause.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CellMar>
            <w:top w:w="15" w:type="dxa"/>
            <w:left w:w="15" w:type="dxa"/>
            <w:bottom w:w="15" w:type="dxa"/>
            <w:right w:w="15" w:type="dxa"/>
          </w:tblCellMar>
        </w:tblPrEx>
        <w:tc>
          <w:tcPr>
            <w:tcW w:w="0" w:type="auto"/>
            <w:shd w:val="clear" w:color="auto" w:fill="FFFFFF" w:themeFill="background1"/>
            <w:vAlign w:val="top"/>
          </w:tcPr>
          <w:p>
            <w:pPr>
              <w:rPr>
                <w:rFonts w:hint="default"/>
                <w:b/>
                <w:bCs w:val="0"/>
                <w:lang w:val="en-US"/>
              </w:rPr>
            </w:pPr>
            <w:r>
              <w:rPr>
                <w:rFonts w:hint="default"/>
                <w:b/>
                <w:bCs w:val="0"/>
                <w:lang w:val="en-US" w:eastAsia="zh-CN"/>
              </w:rPr>
              <w:fldChar w:fldCharType="begin"/>
            </w:r>
            <w:r>
              <w:rPr>
                <w:rFonts w:hint="default"/>
                <w:b/>
                <w:bCs w:val="0"/>
                <w:lang w:val="en-US" w:eastAsia="zh-CN"/>
              </w:rPr>
              <w:instrText xml:space="preserve"> HYPERLINK "https://learn.microsoft.com/en-us/dotnet/csharp/language-reference/keywords/equals" </w:instrText>
            </w:r>
            <w:r>
              <w:rPr>
                <w:rFonts w:hint="default"/>
                <w:b/>
                <w:bCs w:val="0"/>
                <w:lang w:val="en-US" w:eastAsia="zh-CN"/>
              </w:rPr>
              <w:fldChar w:fldCharType="separate"/>
            </w:r>
            <w:r>
              <w:rPr>
                <w:rFonts w:hint="default"/>
                <w:b/>
                <w:bCs w:val="0"/>
                <w:lang w:val="en-US"/>
              </w:rPr>
              <w:t>equals</w:t>
            </w:r>
            <w:r>
              <w:rPr>
                <w:rFonts w:hint="default"/>
                <w:b/>
                <w:bCs w:val="0"/>
                <w:lang w:val="en-US" w:eastAsia="zh-CN"/>
              </w:rPr>
              <w:fldChar w:fldCharType="end"/>
            </w:r>
          </w:p>
        </w:tc>
        <w:tc>
          <w:tcPr>
            <w:tcW w:w="7648" w:type="dxa"/>
            <w:shd w:val="clear" w:color="auto" w:fill="FFFFFF" w:themeFill="background1"/>
            <w:vAlign w:val="top"/>
          </w:tcPr>
          <w:p>
            <w:pPr>
              <w:rPr>
                <w:rFonts w:hint="default"/>
                <w:lang w:val="en-US"/>
              </w:rPr>
            </w:pPr>
            <w:r>
              <w:rPr>
                <w:rFonts w:hint="default"/>
                <w:lang w:val="en-US" w:eastAsia="zh-CN"/>
              </w:rPr>
              <w:t>Contextual keyword in a </w:t>
            </w:r>
            <w:r>
              <w:rPr>
                <w:rFonts w:hint="default"/>
                <w:lang w:val="en-US" w:eastAsia="zh-CN"/>
              </w:rPr>
              <w:fldChar w:fldCharType="begin"/>
            </w:r>
            <w:r>
              <w:rPr>
                <w:rFonts w:hint="default"/>
                <w:lang w:val="en-US" w:eastAsia="zh-CN"/>
              </w:rPr>
              <w:instrText xml:space="preserve"> HYPERLINK "https://learn.microsoft.com/en-us/dotnet/csharp/language-reference/keywords/join-clause" </w:instrText>
            </w:r>
            <w:r>
              <w:rPr>
                <w:rFonts w:hint="default"/>
                <w:lang w:val="en-US" w:eastAsia="zh-CN"/>
              </w:rPr>
              <w:fldChar w:fldCharType="separate"/>
            </w:r>
            <w:r>
              <w:rPr>
                <w:rFonts w:hint="default"/>
                <w:lang w:val="en-US"/>
              </w:rPr>
              <w:t>join</w:t>
            </w:r>
            <w:r>
              <w:rPr>
                <w:rFonts w:hint="default"/>
                <w:lang w:val="en-US" w:eastAsia="zh-CN"/>
              </w:rPr>
              <w:fldChar w:fldCharType="end"/>
            </w:r>
            <w:r>
              <w:rPr>
                <w:rFonts w:hint="default"/>
                <w:lang w:val="en-US" w:eastAsia="zh-CN"/>
              </w:rPr>
              <w:t> clause.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CellMar>
            <w:top w:w="15" w:type="dxa"/>
            <w:left w:w="15" w:type="dxa"/>
            <w:bottom w:w="15" w:type="dxa"/>
            <w:right w:w="15" w:type="dxa"/>
          </w:tblCellMar>
        </w:tblPrEx>
        <w:tc>
          <w:tcPr>
            <w:tcW w:w="0" w:type="auto"/>
            <w:shd w:val="clear" w:color="auto" w:fill="FFFFFF" w:themeFill="background1"/>
            <w:vAlign w:val="top"/>
          </w:tcPr>
          <w:p>
            <w:pPr>
              <w:rPr>
                <w:rFonts w:hint="default"/>
                <w:b/>
                <w:bCs w:val="0"/>
                <w:lang w:val="en-US"/>
              </w:rPr>
            </w:pPr>
            <w:r>
              <w:rPr>
                <w:rFonts w:hint="default"/>
                <w:b/>
                <w:bCs w:val="0"/>
                <w:lang w:val="en-US" w:eastAsia="zh-CN"/>
              </w:rPr>
              <w:fldChar w:fldCharType="begin"/>
            </w:r>
            <w:r>
              <w:rPr>
                <w:rFonts w:hint="default"/>
                <w:b/>
                <w:bCs w:val="0"/>
                <w:lang w:val="en-US" w:eastAsia="zh-CN"/>
              </w:rPr>
              <w:instrText xml:space="preserve"> HYPERLINK "https://learn.microsoft.com/en-us/dotnet/csharp/language-reference/keywords/by" </w:instrText>
            </w:r>
            <w:r>
              <w:rPr>
                <w:rFonts w:hint="default"/>
                <w:b/>
                <w:bCs w:val="0"/>
                <w:lang w:val="en-US" w:eastAsia="zh-CN"/>
              </w:rPr>
              <w:fldChar w:fldCharType="separate"/>
            </w:r>
            <w:r>
              <w:rPr>
                <w:rFonts w:hint="default"/>
                <w:b/>
                <w:bCs w:val="0"/>
                <w:lang w:val="en-US"/>
              </w:rPr>
              <w:t>by</w:t>
            </w:r>
            <w:r>
              <w:rPr>
                <w:rFonts w:hint="default"/>
                <w:b/>
                <w:bCs w:val="0"/>
                <w:lang w:val="en-US" w:eastAsia="zh-CN"/>
              </w:rPr>
              <w:fldChar w:fldCharType="end"/>
            </w:r>
          </w:p>
        </w:tc>
        <w:tc>
          <w:tcPr>
            <w:tcW w:w="7648" w:type="dxa"/>
            <w:shd w:val="clear" w:color="auto" w:fill="FFFFFF" w:themeFill="background1"/>
            <w:vAlign w:val="top"/>
          </w:tcPr>
          <w:p>
            <w:pPr>
              <w:rPr>
                <w:rFonts w:hint="default"/>
                <w:lang w:val="en-US"/>
              </w:rPr>
            </w:pPr>
            <w:r>
              <w:rPr>
                <w:rFonts w:hint="default"/>
                <w:lang w:val="en-US" w:eastAsia="zh-CN"/>
              </w:rPr>
              <w:t>Contextual keyword in a </w:t>
            </w:r>
            <w:r>
              <w:rPr>
                <w:rFonts w:hint="default"/>
                <w:lang w:val="en-US" w:eastAsia="zh-CN"/>
              </w:rPr>
              <w:fldChar w:fldCharType="begin"/>
            </w:r>
            <w:r>
              <w:rPr>
                <w:rFonts w:hint="default"/>
                <w:lang w:val="en-US" w:eastAsia="zh-CN"/>
              </w:rPr>
              <w:instrText xml:space="preserve"> HYPERLINK "https://learn.microsoft.com/en-us/dotnet/csharp/language-reference/keywords/group-clause" </w:instrText>
            </w:r>
            <w:r>
              <w:rPr>
                <w:rFonts w:hint="default"/>
                <w:lang w:val="en-US" w:eastAsia="zh-CN"/>
              </w:rPr>
              <w:fldChar w:fldCharType="separate"/>
            </w:r>
            <w:r>
              <w:rPr>
                <w:rFonts w:hint="default"/>
                <w:lang w:val="en-US"/>
              </w:rPr>
              <w:t>group</w:t>
            </w:r>
            <w:r>
              <w:rPr>
                <w:rFonts w:hint="default"/>
                <w:lang w:val="en-US" w:eastAsia="zh-CN"/>
              </w:rPr>
              <w:fldChar w:fldCharType="end"/>
            </w:r>
            <w:r>
              <w:rPr>
                <w:rFonts w:hint="default"/>
                <w:lang w:val="en-US" w:eastAsia="zh-CN"/>
              </w:rPr>
              <w:t> clause.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CellMar>
            <w:top w:w="15" w:type="dxa"/>
            <w:left w:w="15" w:type="dxa"/>
            <w:bottom w:w="15" w:type="dxa"/>
            <w:right w:w="15" w:type="dxa"/>
          </w:tblCellMar>
        </w:tblPrEx>
        <w:tc>
          <w:tcPr>
            <w:tcW w:w="0" w:type="auto"/>
            <w:shd w:val="clear" w:color="auto" w:fill="FFFFFF" w:themeFill="background1"/>
            <w:vAlign w:val="top"/>
          </w:tcPr>
          <w:p>
            <w:pPr>
              <w:rPr>
                <w:rFonts w:hint="default"/>
                <w:b/>
                <w:bCs w:val="0"/>
                <w:lang w:val="en-US"/>
              </w:rPr>
            </w:pPr>
            <w:r>
              <w:rPr>
                <w:rFonts w:hint="default"/>
                <w:b/>
                <w:bCs w:val="0"/>
                <w:lang w:val="en-US" w:eastAsia="zh-CN"/>
              </w:rPr>
              <w:fldChar w:fldCharType="begin"/>
            </w:r>
            <w:r>
              <w:rPr>
                <w:rFonts w:hint="default"/>
                <w:b/>
                <w:bCs w:val="0"/>
                <w:lang w:val="en-US" w:eastAsia="zh-CN"/>
              </w:rPr>
              <w:instrText xml:space="preserve"> HYPERLINK "https://learn.microsoft.com/en-us/dotnet/csharp/language-reference/keywords/ascending" </w:instrText>
            </w:r>
            <w:r>
              <w:rPr>
                <w:rFonts w:hint="default"/>
                <w:b/>
                <w:bCs w:val="0"/>
                <w:lang w:val="en-US" w:eastAsia="zh-CN"/>
              </w:rPr>
              <w:fldChar w:fldCharType="separate"/>
            </w:r>
            <w:r>
              <w:rPr>
                <w:rFonts w:hint="default"/>
                <w:b/>
                <w:bCs w:val="0"/>
                <w:lang w:val="en-US"/>
              </w:rPr>
              <w:t>ascending</w:t>
            </w:r>
            <w:r>
              <w:rPr>
                <w:rFonts w:hint="default"/>
                <w:b/>
                <w:bCs w:val="0"/>
                <w:lang w:val="en-US" w:eastAsia="zh-CN"/>
              </w:rPr>
              <w:fldChar w:fldCharType="end"/>
            </w:r>
          </w:p>
        </w:tc>
        <w:tc>
          <w:tcPr>
            <w:tcW w:w="7648" w:type="dxa"/>
            <w:shd w:val="clear" w:color="auto" w:fill="FFFFFF" w:themeFill="background1"/>
            <w:vAlign w:val="top"/>
          </w:tcPr>
          <w:p>
            <w:pPr>
              <w:rPr>
                <w:rFonts w:hint="default"/>
                <w:lang w:val="en-US"/>
              </w:rPr>
            </w:pPr>
            <w:r>
              <w:rPr>
                <w:rFonts w:hint="default"/>
                <w:lang w:val="en-US" w:eastAsia="zh-CN"/>
              </w:rPr>
              <w:t>Contextual keyword in an </w:t>
            </w:r>
            <w:r>
              <w:rPr>
                <w:rFonts w:hint="default"/>
                <w:lang w:val="en-US" w:eastAsia="zh-CN"/>
              </w:rPr>
              <w:fldChar w:fldCharType="begin"/>
            </w:r>
            <w:r>
              <w:rPr>
                <w:rFonts w:hint="default"/>
                <w:lang w:val="en-US" w:eastAsia="zh-CN"/>
              </w:rPr>
              <w:instrText xml:space="preserve"> HYPERLINK "https://learn.microsoft.com/en-us/dotnet/csharp/language-reference/keywords/orderby-clause" </w:instrText>
            </w:r>
            <w:r>
              <w:rPr>
                <w:rFonts w:hint="default"/>
                <w:lang w:val="en-US" w:eastAsia="zh-CN"/>
              </w:rPr>
              <w:fldChar w:fldCharType="separate"/>
            </w:r>
            <w:r>
              <w:rPr>
                <w:rFonts w:hint="default"/>
                <w:lang w:val="en-US"/>
              </w:rPr>
              <w:t>orderby</w:t>
            </w:r>
            <w:r>
              <w:rPr>
                <w:rFonts w:hint="default"/>
                <w:lang w:val="en-US" w:eastAsia="zh-CN"/>
              </w:rPr>
              <w:fldChar w:fldCharType="end"/>
            </w:r>
            <w:r>
              <w:rPr>
                <w:rFonts w:hint="default"/>
                <w:lang w:val="en-US" w:eastAsia="zh-CN"/>
              </w:rPr>
              <w:t> clause.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CellMar>
            <w:top w:w="15" w:type="dxa"/>
            <w:left w:w="15" w:type="dxa"/>
            <w:bottom w:w="15" w:type="dxa"/>
            <w:right w:w="15" w:type="dxa"/>
          </w:tblCellMar>
        </w:tblPrEx>
        <w:tc>
          <w:tcPr>
            <w:tcW w:w="0" w:type="auto"/>
            <w:shd w:val="clear" w:color="auto" w:fill="FFFFFF" w:themeFill="background1"/>
            <w:vAlign w:val="top"/>
          </w:tcPr>
          <w:p>
            <w:pPr>
              <w:rPr>
                <w:rFonts w:hint="default"/>
                <w:b/>
                <w:bCs w:val="0"/>
                <w:lang w:val="en-US"/>
              </w:rPr>
            </w:pPr>
            <w:r>
              <w:rPr>
                <w:rFonts w:hint="default"/>
                <w:b/>
                <w:bCs w:val="0"/>
                <w:lang w:val="en-US" w:eastAsia="zh-CN"/>
              </w:rPr>
              <w:fldChar w:fldCharType="begin"/>
            </w:r>
            <w:r>
              <w:rPr>
                <w:rFonts w:hint="default"/>
                <w:b/>
                <w:bCs w:val="0"/>
                <w:lang w:val="en-US" w:eastAsia="zh-CN"/>
              </w:rPr>
              <w:instrText xml:space="preserve"> HYPERLINK "https://learn.microsoft.com/en-us/dotnet/csharp/language-reference/keywords/descending" </w:instrText>
            </w:r>
            <w:r>
              <w:rPr>
                <w:rFonts w:hint="default"/>
                <w:b/>
                <w:bCs w:val="0"/>
                <w:lang w:val="en-US" w:eastAsia="zh-CN"/>
              </w:rPr>
              <w:fldChar w:fldCharType="separate"/>
            </w:r>
            <w:r>
              <w:rPr>
                <w:rFonts w:hint="default"/>
                <w:b/>
                <w:bCs w:val="0"/>
                <w:lang w:val="en-US"/>
              </w:rPr>
              <w:t>descending</w:t>
            </w:r>
            <w:r>
              <w:rPr>
                <w:rFonts w:hint="default"/>
                <w:b/>
                <w:bCs w:val="0"/>
                <w:lang w:val="en-US" w:eastAsia="zh-CN"/>
              </w:rPr>
              <w:fldChar w:fldCharType="end"/>
            </w:r>
          </w:p>
        </w:tc>
        <w:tc>
          <w:tcPr>
            <w:tcW w:w="7648" w:type="dxa"/>
            <w:shd w:val="clear" w:color="auto" w:fill="FFFFFF" w:themeFill="background1"/>
            <w:vAlign w:val="top"/>
          </w:tcPr>
          <w:p>
            <w:pPr>
              <w:rPr>
                <w:rFonts w:hint="default"/>
                <w:lang w:val="en-US"/>
              </w:rPr>
            </w:pPr>
            <w:r>
              <w:rPr>
                <w:rFonts w:hint="default"/>
                <w:lang w:val="en-US" w:eastAsia="zh-CN"/>
              </w:rPr>
              <w:t>Contextual keyword in an </w:t>
            </w:r>
            <w:r>
              <w:rPr>
                <w:rFonts w:hint="default"/>
                <w:lang w:val="en-US" w:eastAsia="zh-CN"/>
              </w:rPr>
              <w:fldChar w:fldCharType="begin"/>
            </w:r>
            <w:r>
              <w:rPr>
                <w:rFonts w:hint="default"/>
                <w:lang w:val="en-US" w:eastAsia="zh-CN"/>
              </w:rPr>
              <w:instrText xml:space="preserve"> HYPERLINK "https://learn.microsoft.com/en-us/dotnet/csharp/language-reference/keywords/orderby-clause" </w:instrText>
            </w:r>
            <w:r>
              <w:rPr>
                <w:rFonts w:hint="default"/>
                <w:lang w:val="en-US" w:eastAsia="zh-CN"/>
              </w:rPr>
              <w:fldChar w:fldCharType="separate"/>
            </w:r>
            <w:r>
              <w:rPr>
                <w:rFonts w:hint="default"/>
                <w:lang w:val="en-US"/>
              </w:rPr>
              <w:t>orderby</w:t>
            </w:r>
            <w:r>
              <w:rPr>
                <w:rFonts w:hint="default"/>
                <w:lang w:val="en-US" w:eastAsia="zh-CN"/>
              </w:rPr>
              <w:fldChar w:fldCharType="end"/>
            </w:r>
            <w:r>
              <w:rPr>
                <w:rFonts w:hint="default"/>
                <w:lang w:val="en-US" w:eastAsia="zh-CN"/>
              </w:rPr>
              <w:t> clause.</w:t>
            </w:r>
          </w:p>
        </w:tc>
      </w:tr>
    </w:tbl>
    <w:p>
      <w:pPr>
        <w:rPr>
          <w:rFonts w:hint="default"/>
          <w:lang w:val="en-US"/>
        </w:rPr>
      </w:pPr>
    </w:p>
    <w:p>
      <w:pPr>
        <w:rPr>
          <w:rFonts w:hint="default"/>
          <w:lang w:val="en-US"/>
        </w:rPr>
      </w:pPr>
      <w:r>
        <w:rPr>
          <w:rFonts w:hint="default"/>
          <w:lang w:val="en-US"/>
        </w:rPr>
        <w:t>Benefits:</w:t>
      </w:r>
    </w:p>
    <w:p>
      <w:pPr>
        <w:numPr>
          <w:ilvl w:val="0"/>
          <w:numId w:val="11"/>
        </w:numPr>
        <w:rPr>
          <w:rFonts w:hint="default"/>
          <w:lang w:val="en-US"/>
        </w:rPr>
      </w:pPr>
      <w:r>
        <w:rPr>
          <w:rFonts w:hint="default"/>
          <w:lang w:val="en-US"/>
        </w:rPr>
        <w:t>Provides compile time error checking</w:t>
      </w:r>
    </w:p>
    <w:p>
      <w:pPr>
        <w:numPr>
          <w:ilvl w:val="0"/>
          <w:numId w:val="11"/>
        </w:numPr>
        <w:rPr>
          <w:rFonts w:hint="default"/>
          <w:lang w:val="en-US"/>
        </w:rPr>
      </w:pPr>
      <w:r>
        <w:rPr>
          <w:rFonts w:hint="default"/>
          <w:lang w:val="en-US"/>
        </w:rPr>
        <w:t>Same syntax for various data source</w:t>
      </w:r>
    </w:p>
    <w:p>
      <w:pPr>
        <w:numPr>
          <w:ilvl w:val="0"/>
          <w:numId w:val="0"/>
        </w:numPr>
        <w:rPr>
          <w:rFonts w:hint="default"/>
          <w:lang w:val="en-US"/>
        </w:rPr>
      </w:pPr>
    </w:p>
    <w:p>
      <w:pPr>
        <w:pStyle w:val="4"/>
        <w:bidi w:val="0"/>
        <w:rPr>
          <w:rFonts w:hint="default"/>
          <w:lang w:val="en-US"/>
        </w:rPr>
      </w:pPr>
      <w:bookmarkStart w:id="51" w:name="_Toc202"/>
      <w:r>
        <w:rPr>
          <w:rFonts w:hint="default"/>
          <w:lang w:val="en-US"/>
        </w:rPr>
        <w:t>Aggregate functions</w:t>
      </w:r>
      <w:bookmarkEnd w:id="51"/>
    </w:p>
    <w:p>
      <w:pPr>
        <w:rPr>
          <w:rFonts w:hint="default"/>
          <w:lang w:val="en-US"/>
        </w:rPr>
      </w:pPr>
      <w:r>
        <w:rPr>
          <w:rFonts w:hint="default"/>
          <w:lang w:val="en-US"/>
        </w:rPr>
        <w:t>Min, Max, Sum, Count, Average, Aggregate</w:t>
      </w:r>
      <w:r>
        <w:rPr>
          <w:rFonts w:hint="default"/>
          <w:lang w:val="en-US"/>
        </w:rPr>
        <w:tab/>
      </w:r>
    </w:p>
    <w:p>
      <w:pPr>
        <w:rPr>
          <w:rFonts w:hint="default"/>
          <w:lang w:val="en-US"/>
        </w:rPr>
      </w:pPr>
    </w:p>
    <w:p>
      <w:r>
        <w:drawing>
          <wp:inline distT="0" distB="0" distL="114300" distR="114300">
            <wp:extent cx="5267960" cy="3533775"/>
            <wp:effectExtent l="0" t="0" r="8890" b="952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1"/>
                    <a:stretch>
                      <a:fillRect/>
                    </a:stretch>
                  </pic:blipFill>
                  <pic:spPr>
                    <a:xfrm>
                      <a:off x="0" y="0"/>
                      <a:ext cx="5267960" cy="3533775"/>
                    </a:xfrm>
                    <a:prstGeom prst="rect">
                      <a:avLst/>
                    </a:prstGeom>
                    <a:noFill/>
                    <a:ln>
                      <a:noFill/>
                    </a:ln>
                  </pic:spPr>
                </pic:pic>
              </a:graphicData>
            </a:graphic>
          </wp:inline>
        </w:drawing>
      </w:r>
    </w:p>
    <w:p>
      <w:pPr>
        <w:rPr>
          <w:rFonts w:hint="default"/>
          <w:lang w:val="en-US"/>
        </w:rPr>
      </w:pPr>
      <w:r>
        <w:drawing>
          <wp:inline distT="0" distB="0" distL="114300" distR="114300">
            <wp:extent cx="5271135" cy="1865630"/>
            <wp:effectExtent l="0" t="0" r="5715" b="127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2"/>
                    <a:stretch>
                      <a:fillRect/>
                    </a:stretch>
                  </pic:blipFill>
                  <pic:spPr>
                    <a:xfrm>
                      <a:off x="0" y="0"/>
                      <a:ext cx="5271135" cy="1865630"/>
                    </a:xfrm>
                    <a:prstGeom prst="rect">
                      <a:avLst/>
                    </a:prstGeom>
                    <a:noFill/>
                    <a:ln>
                      <a:noFill/>
                    </a:ln>
                  </pic:spPr>
                </pic:pic>
              </a:graphicData>
            </a:graphic>
          </wp:inline>
        </w:drawing>
      </w:r>
    </w:p>
    <w:p>
      <w:pPr>
        <w:rPr>
          <w:rFonts w:hint="default"/>
          <w:lang w:val="en-US"/>
        </w:rPr>
      </w:pPr>
    </w:p>
    <w:p>
      <w:pPr>
        <w:rPr>
          <w:rFonts w:hint="default"/>
          <w:b/>
          <w:bCs w:val="0"/>
          <w:i/>
          <w:iCs/>
          <w:lang w:val="en-US"/>
        </w:rPr>
      </w:pPr>
      <w:r>
        <w:rPr>
          <w:rFonts w:hint="default"/>
          <w:b/>
          <w:bCs w:val="0"/>
          <w:i/>
          <w:iCs/>
          <w:lang w:val="en-US"/>
        </w:rPr>
        <w:t>Aggregate</w:t>
      </w:r>
    </w:p>
    <w:p>
      <w:pPr>
        <w:rPr>
          <w:rFonts w:hint="default"/>
          <w:b/>
          <w:bCs w:val="0"/>
          <w:i/>
          <w:iCs/>
          <w:lang w:val="en-US"/>
        </w:rPr>
      </w:pPr>
    </w:p>
    <w:p>
      <w:r>
        <w:drawing>
          <wp:inline distT="0" distB="0" distL="114300" distR="114300">
            <wp:extent cx="5273040" cy="840740"/>
            <wp:effectExtent l="0" t="0" r="3810" b="1651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13"/>
                    <a:stretch>
                      <a:fillRect/>
                    </a:stretch>
                  </pic:blipFill>
                  <pic:spPr>
                    <a:xfrm>
                      <a:off x="0" y="0"/>
                      <a:ext cx="5273040" cy="840740"/>
                    </a:xfrm>
                    <a:prstGeom prst="rect">
                      <a:avLst/>
                    </a:prstGeom>
                    <a:noFill/>
                    <a:ln>
                      <a:noFill/>
                    </a:ln>
                  </pic:spPr>
                </pic:pic>
              </a:graphicData>
            </a:graphic>
          </wp:inline>
        </w:drawing>
      </w:r>
    </w:p>
    <w:p/>
    <w:p>
      <w:r>
        <w:drawing>
          <wp:inline distT="0" distB="0" distL="114300" distR="114300">
            <wp:extent cx="4933950" cy="952500"/>
            <wp:effectExtent l="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pic:cNvPicPr>
                  </pic:nvPicPr>
                  <pic:blipFill>
                    <a:blip r:embed="rId14"/>
                    <a:stretch>
                      <a:fillRect/>
                    </a:stretch>
                  </pic:blipFill>
                  <pic:spPr>
                    <a:xfrm>
                      <a:off x="0" y="0"/>
                      <a:ext cx="4933950" cy="952500"/>
                    </a:xfrm>
                    <a:prstGeom prst="rect">
                      <a:avLst/>
                    </a:prstGeom>
                    <a:noFill/>
                    <a:ln>
                      <a:noFill/>
                    </a:ln>
                  </pic:spPr>
                </pic:pic>
              </a:graphicData>
            </a:graphic>
          </wp:inline>
        </w:drawing>
      </w:r>
    </w:p>
    <w:p>
      <w:pPr>
        <w:rPr>
          <w:rFonts w:hint="default"/>
          <w:lang w:val="en-US"/>
        </w:rPr>
      </w:pPr>
      <w:r>
        <w:rPr>
          <w:rFonts w:hint="default"/>
          <w:lang w:val="en-US"/>
        </w:rPr>
        <w:t>Iterates untill end of list</w:t>
      </w:r>
    </w:p>
    <w:p>
      <w:pPr>
        <w:rPr>
          <w:rFonts w:hint="default"/>
          <w:lang w:val="en-US"/>
        </w:rPr>
      </w:pPr>
      <w:r>
        <w:rPr>
          <w:rFonts w:hint="default"/>
          <w:lang w:val="en-US"/>
        </w:rPr>
        <w:t>A,b - 2, 3</w:t>
      </w:r>
    </w:p>
    <w:p>
      <w:pPr>
        <w:rPr>
          <w:rFonts w:hint="default"/>
          <w:lang w:val="en-US"/>
        </w:rPr>
      </w:pPr>
      <w:r>
        <w:rPr>
          <w:rFonts w:hint="default"/>
          <w:lang w:val="en-US"/>
        </w:rPr>
        <w:t>A,b - 6, 4</w:t>
      </w:r>
    </w:p>
    <w:p>
      <w:pPr>
        <w:rPr>
          <w:rFonts w:hint="default"/>
          <w:lang w:val="en-US"/>
        </w:rPr>
      </w:pPr>
      <w:r>
        <w:rPr>
          <w:rFonts w:hint="default"/>
          <w:lang w:val="en-US"/>
        </w:rPr>
        <w:t>A,b - 24, 5</w:t>
      </w:r>
    </w:p>
    <w:p>
      <w:pPr>
        <w:rPr>
          <w:rFonts w:hint="default"/>
          <w:lang w:val="en-US"/>
        </w:rPr>
      </w:pPr>
    </w:p>
    <w:p>
      <w:pPr>
        <w:pStyle w:val="4"/>
        <w:bidi w:val="0"/>
        <w:rPr>
          <w:rFonts w:hint="default"/>
          <w:lang w:val="en-US"/>
        </w:rPr>
      </w:pPr>
      <w:bookmarkStart w:id="52" w:name="_Toc5590"/>
      <w:r>
        <w:rPr>
          <w:rFonts w:hint="default"/>
          <w:lang w:val="en-US"/>
        </w:rPr>
        <w:t>Restriction Function</w:t>
      </w:r>
      <w:bookmarkEnd w:id="52"/>
    </w:p>
    <w:p>
      <w:pPr>
        <w:rPr>
          <w:rFonts w:hint="default"/>
          <w:lang w:val="en-US"/>
        </w:rPr>
      </w:pPr>
      <w:r>
        <w:rPr>
          <w:rFonts w:hint="default"/>
          <w:b/>
          <w:bCs w:val="0"/>
          <w:lang w:val="en-US"/>
        </w:rPr>
        <w:t>Where</w:t>
      </w:r>
      <w:r>
        <w:rPr>
          <w:rFonts w:hint="default"/>
          <w:lang w:val="en-US"/>
        </w:rPr>
        <w:t xml:space="preserve"> keyword - used to represent constraint</w:t>
      </w:r>
    </w:p>
    <w:p>
      <w:pPr>
        <w:rPr>
          <w:rFonts w:hint="default" w:ascii="Cascadia Mono" w:hAnsi="Cascadia Mono" w:eastAsia="Cascadia Mono"/>
          <w:color w:val="2B91AF"/>
          <w:sz w:val="19"/>
          <w:szCs w:val="24"/>
        </w:rPr>
      </w:pPr>
      <w:r>
        <w:rPr>
          <w:rFonts w:hint="default"/>
          <w:lang w:val="en-US"/>
        </w:rPr>
        <w:t xml:space="preserve">Refer Github </w:t>
      </w:r>
      <w:r>
        <w:rPr>
          <w:rFonts w:hint="default" w:ascii="Cascadia Mono" w:hAnsi="Cascadia Mono" w:eastAsia="Cascadia Mono"/>
          <w:color w:val="2B91AF"/>
          <w:sz w:val="19"/>
          <w:szCs w:val="24"/>
        </w:rPr>
        <w:t>RestrictionOperator</w:t>
      </w:r>
    </w:p>
    <w:p>
      <w:pPr>
        <w:rPr>
          <w:rFonts w:hint="default"/>
          <w:lang w:val="en-IN"/>
        </w:rPr>
      </w:pPr>
    </w:p>
    <w:p>
      <w:pPr>
        <w:rPr>
          <w:rFonts w:hint="default"/>
          <w:lang w:val="en-IN"/>
        </w:rPr>
      </w:pPr>
      <w:r>
        <w:rPr>
          <w:rFonts w:hint="default"/>
          <w:lang w:val="en-IN"/>
        </w:rPr>
        <w:t>Below SS for, Chaining multiple where condition</w:t>
      </w:r>
    </w:p>
    <w:p>
      <w:pPr>
        <w:rPr>
          <w:rFonts w:hint="default" w:ascii="Cascadia Mono" w:hAnsi="Cascadia Mono" w:eastAsia="Cascadia Mono"/>
          <w:color w:val="2B91AF"/>
          <w:sz w:val="19"/>
          <w:szCs w:val="24"/>
        </w:rPr>
      </w:pPr>
    </w:p>
    <w:p>
      <w:pPr>
        <w:rPr>
          <w:rFonts w:hint="default" w:ascii="Cascadia Mono" w:hAnsi="Cascadia Mono" w:eastAsia="Cascadia Mono"/>
          <w:color w:val="2B91AF"/>
          <w:sz w:val="19"/>
          <w:szCs w:val="24"/>
        </w:rPr>
      </w:pPr>
      <w:r>
        <w:drawing>
          <wp:inline distT="0" distB="0" distL="114300" distR="114300">
            <wp:extent cx="3064510" cy="1729740"/>
            <wp:effectExtent l="0" t="0" r="2540" b="381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
                    <pic:cNvPicPr>
                      <a:picLocks noChangeAspect="1"/>
                    </pic:cNvPicPr>
                  </pic:nvPicPr>
                  <pic:blipFill>
                    <a:blip r:embed="rId15"/>
                    <a:stretch>
                      <a:fillRect/>
                    </a:stretch>
                  </pic:blipFill>
                  <pic:spPr>
                    <a:xfrm>
                      <a:off x="0" y="0"/>
                      <a:ext cx="3064510" cy="1729740"/>
                    </a:xfrm>
                    <a:prstGeom prst="rect">
                      <a:avLst/>
                    </a:prstGeom>
                    <a:noFill/>
                    <a:ln>
                      <a:noFill/>
                    </a:ln>
                  </pic:spPr>
                </pic:pic>
              </a:graphicData>
            </a:graphic>
          </wp:inline>
        </w:drawing>
      </w:r>
    </w:p>
    <w:p>
      <w:pPr>
        <w:pStyle w:val="4"/>
        <w:bidi w:val="0"/>
        <w:rPr>
          <w:rFonts w:hint="default"/>
          <w:lang w:val="en-US"/>
        </w:rPr>
      </w:pPr>
      <w:bookmarkStart w:id="53" w:name="_Toc21051"/>
      <w:r>
        <w:rPr>
          <w:rFonts w:hint="default"/>
          <w:lang w:val="en-US"/>
        </w:rPr>
        <w:t>Projection Function</w:t>
      </w:r>
      <w:bookmarkEnd w:id="53"/>
    </w:p>
    <w:p>
      <w:pPr>
        <w:rPr>
          <w:rFonts w:hint="default"/>
          <w:lang w:val="en-US"/>
        </w:rPr>
      </w:pPr>
      <w:r>
        <w:rPr>
          <w:rFonts w:hint="default"/>
          <w:b/>
          <w:bCs w:val="0"/>
          <w:lang w:val="en-US"/>
        </w:rPr>
        <w:t>Select and SelectMany</w:t>
      </w:r>
      <w:r>
        <w:rPr>
          <w:rFonts w:hint="default"/>
          <w:lang w:val="en-US"/>
        </w:rPr>
        <w:t xml:space="preserve"> </w:t>
      </w:r>
    </w:p>
    <w:p>
      <w:pPr>
        <w:rPr>
          <w:rFonts w:hint="default"/>
          <w:lang w:val="en-US"/>
        </w:rPr>
      </w:pPr>
      <w:r>
        <w:rPr>
          <w:rFonts w:hint="default"/>
          <w:lang w:val="en-US"/>
        </w:rPr>
        <w:t xml:space="preserve">Used to transform the results of a query </w:t>
      </w:r>
    </w:p>
    <w:p>
      <w:pPr>
        <w:rPr>
          <w:rFonts w:hint="default"/>
          <w:lang w:val="en-US"/>
        </w:rPr>
      </w:pPr>
      <w:r>
        <w:rPr>
          <w:rFonts w:hint="default"/>
          <w:lang w:val="en-US"/>
        </w:rPr>
        <w:t>Retrieves single or multiple properties into an anonymous type</w:t>
      </w:r>
    </w:p>
    <w:p>
      <w:pPr>
        <w:rPr>
          <w:rFonts w:hint="default"/>
          <w:lang w:val="en-US"/>
        </w:rPr>
      </w:pPr>
      <w:r>
        <w:rPr>
          <w:rFonts w:hint="default"/>
          <w:lang w:val="en-US"/>
        </w:rPr>
        <w:t>To perform calculations</w:t>
      </w:r>
    </w:p>
    <w:p>
      <w:pPr>
        <w:pStyle w:val="3"/>
        <w:bidi w:val="0"/>
        <w:rPr>
          <w:rFonts w:hint="default"/>
          <w:lang w:val="en-US"/>
        </w:rPr>
      </w:pPr>
      <w:bookmarkStart w:id="54" w:name="_Toc24419"/>
      <w:r>
        <w:rPr>
          <w:rFonts w:hint="default"/>
          <w:lang w:val="en-US"/>
        </w:rPr>
        <w:t>Method to suppress code analysis warning</w:t>
      </w:r>
      <w:bookmarkEnd w:id="54"/>
      <w:r>
        <w:rPr>
          <w:rFonts w:hint="default"/>
          <w:lang w:val="en-US"/>
        </w:rPr>
        <w:t xml:space="preserve"> </w:t>
      </w:r>
    </w:p>
    <w:p>
      <w:pPr>
        <w:rPr>
          <w:rFonts w:hint="default"/>
          <w:lang w:val="en-US"/>
        </w:rPr>
      </w:pPr>
      <w:r>
        <w:rPr>
          <w:rFonts w:hint="default"/>
          <w:lang w:val="en-US"/>
        </w:rPr>
        <w:t>try { ... }</w:t>
      </w:r>
    </w:p>
    <w:p>
      <w:pPr>
        <w:rPr>
          <w:rFonts w:hint="default"/>
          <w:lang w:val="en-US"/>
        </w:rPr>
      </w:pPr>
      <w:r>
        <w:rPr>
          <w:rFonts w:hint="default"/>
          <w:lang w:val="en-US"/>
        </w:rPr>
        <w:t xml:space="preserve">    catch (Exception e)</w:t>
      </w:r>
    </w:p>
    <w:p>
      <w:pPr>
        <w:rPr>
          <w:rFonts w:hint="default"/>
          <w:lang w:val="en-US"/>
        </w:rPr>
      </w:pPr>
      <w:r>
        <w:rPr>
          <w:rFonts w:hint="default"/>
          <w:lang w:val="en-US"/>
        </w:rPr>
        <w:t xml:space="preserve">    {</w:t>
      </w:r>
    </w:p>
    <w:p>
      <w:pPr>
        <w:rPr>
          <w:rFonts w:hint="default"/>
          <w:lang w:val="en-US"/>
        </w:rPr>
      </w:pPr>
      <w:r>
        <w:rPr>
          <w:rFonts w:hint="default"/>
          <w:b/>
          <w:bCs w:val="0"/>
          <w:lang w:val="en-US"/>
        </w:rPr>
        <w:t>#pragma warning disable</w:t>
      </w:r>
      <w:r>
        <w:rPr>
          <w:rFonts w:hint="default"/>
          <w:lang w:val="en-US"/>
        </w:rPr>
        <w:t xml:space="preserve"> CA2200 // Rethrow to preserve stack details</w:t>
      </w:r>
    </w:p>
    <w:p>
      <w:pPr>
        <w:rPr>
          <w:rFonts w:hint="default"/>
          <w:lang w:val="en-US"/>
        </w:rPr>
      </w:pPr>
      <w:r>
        <w:rPr>
          <w:rFonts w:hint="default"/>
          <w:lang w:val="en-US"/>
        </w:rPr>
        <w:t xml:space="preserve">        throw e;</w:t>
      </w:r>
    </w:p>
    <w:p>
      <w:pPr>
        <w:rPr>
          <w:rFonts w:hint="default"/>
          <w:lang w:val="en-US"/>
        </w:rPr>
      </w:pPr>
      <w:r>
        <w:rPr>
          <w:rFonts w:hint="default"/>
          <w:b/>
          <w:bCs w:val="0"/>
          <w:lang w:val="en-US"/>
        </w:rPr>
        <w:t>#pragma warning restore</w:t>
      </w:r>
      <w:r>
        <w:rPr>
          <w:rFonts w:hint="default"/>
          <w:lang w:val="en-US"/>
        </w:rPr>
        <w:t xml:space="preserve"> CA2200 // Rethrow to preserve stack details</w:t>
      </w:r>
    </w:p>
    <w:p>
      <w:pPr>
        <w:rPr>
          <w:rFonts w:hint="default"/>
          <w:lang w:val="en-US"/>
        </w:rPr>
      </w:pPr>
      <w:r>
        <w:rPr>
          <w:rFonts w:hint="default"/>
          <w:lang w:val="en-US"/>
        </w:rPr>
        <w:t xml:space="preserve">    }</w:t>
      </w:r>
    </w:p>
    <w:p>
      <w:pPr>
        <w:pStyle w:val="3"/>
        <w:bidi w:val="0"/>
        <w:rPr>
          <w:rFonts w:hint="default"/>
          <w:lang w:val="en-US"/>
        </w:rPr>
      </w:pPr>
      <w:bookmarkStart w:id="55" w:name="_Toc4630"/>
      <w:r>
        <w:rPr>
          <w:rFonts w:hint="default"/>
          <w:lang w:val="en-US"/>
        </w:rPr>
        <w:t>Memory</w:t>
      </w:r>
      <w:bookmarkEnd w:id="55"/>
    </w:p>
    <w:p>
      <w:pPr>
        <w:pStyle w:val="4"/>
        <w:bidi w:val="0"/>
        <w:rPr>
          <w:rFonts w:hint="default"/>
          <w:lang w:val="en-US"/>
        </w:rPr>
      </w:pPr>
      <w:bookmarkStart w:id="56" w:name="_Toc18408"/>
      <w:r>
        <w:rPr>
          <w:rFonts w:hint="default"/>
          <w:lang w:val="en-US"/>
        </w:rPr>
        <w:t>Virtual Memory</w:t>
      </w:r>
      <w:bookmarkEnd w:id="56"/>
    </w:p>
    <w:p>
      <w:pPr>
        <w:rPr>
          <w:rFonts w:hint="default"/>
          <w:lang w:val="en-US"/>
        </w:rPr>
      </w:pPr>
      <w:r>
        <w:rPr>
          <w:rFonts w:hint="default"/>
          <w:lang w:val="en-US"/>
        </w:rPr>
        <w:t>Virtual memory is a memory management capability that allows a computer's operating system to use part of the hard drive space as additional RAM</w:t>
      </w:r>
    </w:p>
    <w:p>
      <w:pPr>
        <w:pStyle w:val="4"/>
        <w:bidi w:val="0"/>
        <w:rPr>
          <w:rFonts w:hint="default"/>
          <w:lang w:val="en-US"/>
        </w:rPr>
      </w:pPr>
      <w:bookmarkStart w:id="57" w:name="_Toc26464"/>
      <w:r>
        <w:rPr>
          <w:rFonts w:hint="default"/>
          <w:lang w:val="en-US"/>
        </w:rPr>
        <w:t>Stack vs Heap Memory</w:t>
      </w:r>
      <w:bookmarkEnd w:id="57"/>
    </w:p>
    <w:p>
      <w:pPr>
        <w:rPr>
          <w:rFonts w:hint="default"/>
          <w:lang w:val="en-US"/>
        </w:rPr>
      </w:pPr>
    </w:p>
    <w:p>
      <w:pPr>
        <w:pStyle w:val="4"/>
        <w:bidi w:val="0"/>
        <w:rPr>
          <w:rFonts w:hint="default"/>
          <w:lang w:val="en-US"/>
        </w:rPr>
      </w:pPr>
      <w:bookmarkStart w:id="58" w:name="_Toc1564"/>
      <w:r>
        <w:rPr>
          <w:rFonts w:hint="default"/>
          <w:lang w:val="en-US"/>
        </w:rPr>
        <w:t>Gen0,1 and 2 managed heap</w:t>
      </w:r>
      <w:bookmarkEnd w:id="58"/>
    </w:p>
    <w:p>
      <w:pPr>
        <w:rPr>
          <w:rFonts w:hint="default"/>
          <w:lang w:val="en-US"/>
        </w:rPr>
      </w:pPr>
      <w:r>
        <w:rPr>
          <w:rFonts w:hint="default"/>
          <w:lang w:val="en-US"/>
        </w:rPr>
        <w:t xml:space="preserve">Dotnet runtime splits the managed heap in segments, Gen0, Gen1 and Gen2. First the memory allocation will go to Gen0. </w:t>
      </w:r>
    </w:p>
    <w:p>
      <w:pPr>
        <w:rPr>
          <w:rFonts w:hint="default"/>
          <w:lang w:val="en-US"/>
        </w:rPr>
      </w:pPr>
    </w:p>
    <w:p>
      <w:pPr>
        <w:rPr>
          <w:rFonts w:hint="default"/>
          <w:lang w:val="en-US"/>
        </w:rPr>
      </w:pPr>
      <w:r>
        <w:drawing>
          <wp:inline distT="0" distB="0" distL="114300" distR="114300">
            <wp:extent cx="5269865" cy="885825"/>
            <wp:effectExtent l="0" t="0" r="6985" b="9525"/>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pic:cNvPicPr>
                  </pic:nvPicPr>
                  <pic:blipFill>
                    <a:blip r:embed="rId16"/>
                    <a:stretch>
                      <a:fillRect/>
                    </a:stretch>
                  </pic:blipFill>
                  <pic:spPr>
                    <a:xfrm>
                      <a:off x="0" y="0"/>
                      <a:ext cx="5269865" cy="885825"/>
                    </a:xfrm>
                    <a:prstGeom prst="rect">
                      <a:avLst/>
                    </a:prstGeom>
                    <a:noFill/>
                    <a:ln>
                      <a:noFill/>
                    </a:ln>
                  </pic:spPr>
                </pic:pic>
              </a:graphicData>
            </a:graphic>
          </wp:inline>
        </w:drawing>
      </w:r>
      <w:r>
        <w:rPr>
          <w:rFonts w:hint="default"/>
          <w:lang w:val="en-US"/>
        </w:rPr>
        <w:t xml:space="preserve"> </w:t>
      </w:r>
    </w:p>
    <w:p>
      <w:pPr>
        <w:rPr>
          <w:rFonts w:hint="default"/>
          <w:lang w:val="en-US"/>
        </w:rPr>
      </w:pPr>
    </w:p>
    <w:p>
      <w:pPr>
        <w:pStyle w:val="4"/>
        <w:bidi w:val="0"/>
        <w:rPr>
          <w:rFonts w:hint="default"/>
          <w:lang w:val="en-US"/>
        </w:rPr>
      </w:pPr>
      <w:bookmarkStart w:id="59" w:name="_Toc12977"/>
      <w:r>
        <w:rPr>
          <w:rFonts w:hint="default"/>
          <w:lang w:val="en-US"/>
        </w:rPr>
        <w:t>Larger object Heap(LOH)</w:t>
      </w:r>
      <w:bookmarkEnd w:id="59"/>
    </w:p>
    <w:p>
      <w:pPr>
        <w:rPr>
          <w:rFonts w:hint="default"/>
          <w:lang w:val="en-US"/>
        </w:rPr>
      </w:pPr>
      <w:r>
        <w:rPr>
          <w:rFonts w:hint="default"/>
          <w:lang w:val="en-US"/>
        </w:rPr>
        <w:t>If an object is greater than or equal to 85,000 bytes in size, it's considered a large object. This number was determined by performance tuning. When an object allocation request is for 85,000 or more bytes, the runtime allocates it on the large object heap.</w:t>
      </w:r>
    </w:p>
    <w:p>
      <w:pPr>
        <w:rPr>
          <w:rFonts w:hint="default"/>
          <w:lang w:val="en-US"/>
        </w:rPr>
      </w:pPr>
    </w:p>
    <w:p>
      <w:pPr>
        <w:pStyle w:val="4"/>
        <w:bidi w:val="0"/>
        <w:rPr>
          <w:rFonts w:hint="default"/>
          <w:lang w:val="en-US"/>
        </w:rPr>
      </w:pPr>
      <w:bookmarkStart w:id="60" w:name="_Toc20999"/>
      <w:r>
        <w:rPr>
          <w:rFonts w:hint="default"/>
          <w:lang w:val="en-US"/>
        </w:rPr>
        <w:t>Dotmemory</w:t>
      </w:r>
      <w:bookmarkEnd w:id="60"/>
    </w:p>
    <w:p>
      <w:pPr>
        <w:rPr>
          <w:rFonts w:hint="default"/>
          <w:lang w:val="en-US"/>
        </w:rPr>
      </w:pPr>
      <w:r>
        <w:rPr>
          <w:rFonts w:hint="default"/>
          <w:lang w:val="en-US"/>
        </w:rPr>
        <w:t>Memory profiler tool by jet brains.</w:t>
      </w:r>
    </w:p>
    <w:p>
      <w:pPr>
        <w:rPr>
          <w:rFonts w:hint="default"/>
          <w:lang w:val="en-US"/>
        </w:rPr>
      </w:pPr>
    </w:p>
    <w:p>
      <w:pPr>
        <w:rPr>
          <w:rFonts w:hint="default"/>
          <w:lang w:val="en-US"/>
        </w:rPr>
      </w:pPr>
      <w:r>
        <w:drawing>
          <wp:inline distT="0" distB="0" distL="114300" distR="114300">
            <wp:extent cx="2217420" cy="193548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7"/>
                    <a:stretch>
                      <a:fillRect/>
                    </a:stretch>
                  </pic:blipFill>
                  <pic:spPr>
                    <a:xfrm>
                      <a:off x="0" y="0"/>
                      <a:ext cx="2217420" cy="1935480"/>
                    </a:xfrm>
                    <a:prstGeom prst="rect">
                      <a:avLst/>
                    </a:prstGeom>
                    <a:noFill/>
                    <a:ln>
                      <a:noFill/>
                    </a:ln>
                  </pic:spPr>
                </pic:pic>
              </a:graphicData>
            </a:graphic>
          </wp:inline>
        </w:drawing>
      </w:r>
      <w:r>
        <w:rPr>
          <w:rFonts w:hint="default"/>
          <w:lang w:val="en-US"/>
        </w:rPr>
        <w:tab/>
      </w:r>
    </w:p>
    <w:p>
      <w:pPr>
        <w:rPr>
          <w:rFonts w:hint="default"/>
          <w:lang w:val="en-US"/>
        </w:rPr>
      </w:pPr>
      <w:r>
        <w:rPr>
          <w:rFonts w:hint="default"/>
          <w:lang w:val="en-US"/>
        </w:rPr>
        <w:t>Unmanaged memory</w:t>
      </w:r>
    </w:p>
    <w:p>
      <w:pPr>
        <w:rPr>
          <w:rFonts w:hint="default"/>
          <w:lang w:val="en-US"/>
        </w:rPr>
      </w:pPr>
      <w:r>
        <w:rPr>
          <w:rFonts w:hint="default"/>
          <w:lang w:val="en-US"/>
        </w:rPr>
        <w:t>Heap generation 0,1,2</w:t>
      </w:r>
    </w:p>
    <w:p>
      <w:pPr>
        <w:rPr>
          <w:rFonts w:hint="default"/>
          <w:lang w:val="en-US"/>
        </w:rPr>
      </w:pPr>
      <w:r>
        <w:rPr>
          <w:rFonts w:hint="default"/>
          <w:lang w:val="en-US"/>
        </w:rPr>
        <w:t>Large object heap</w:t>
      </w:r>
    </w:p>
    <w:p>
      <w:pPr>
        <w:rPr>
          <w:rFonts w:hint="default"/>
          <w:lang w:val="en-US"/>
        </w:rPr>
      </w:pPr>
    </w:p>
    <w:p>
      <w:pPr>
        <w:rPr>
          <w:rFonts w:hint="default"/>
          <w:lang w:val="en-US"/>
        </w:rPr>
      </w:pPr>
    </w:p>
    <w:p>
      <w:pPr>
        <w:pStyle w:val="3"/>
        <w:bidi w:val="0"/>
        <w:rPr>
          <w:rFonts w:hint="default"/>
          <w:lang w:val="en-US"/>
        </w:rPr>
      </w:pPr>
      <w:bookmarkStart w:id="61" w:name="_Toc1656"/>
      <w:r>
        <w:rPr>
          <w:rFonts w:hint="default"/>
          <w:lang w:val="en-US"/>
        </w:rPr>
        <w:t>Unit testing</w:t>
      </w:r>
      <w:bookmarkEnd w:id="61"/>
    </w:p>
    <w:p>
      <w:pPr>
        <w:rPr>
          <w:rFonts w:hint="default"/>
          <w:lang w:val="en-US"/>
        </w:rPr>
      </w:pPr>
      <w:r>
        <w:rPr>
          <w:rFonts w:hint="default"/>
          <w:b/>
          <w:bCs w:val="0"/>
          <w:lang w:val="en-US"/>
        </w:rPr>
        <w:t>Msdn reference:</w:t>
      </w:r>
      <w:r>
        <w:rPr>
          <w:rFonts w:hint="default"/>
          <w:lang w:val="en-US"/>
        </w:rPr>
        <w:t xml:space="preserve"> </w:t>
      </w:r>
      <w:r>
        <w:rPr>
          <w:rFonts w:hint="default"/>
          <w:lang w:val="en-US"/>
        </w:rPr>
        <w:fldChar w:fldCharType="begin"/>
      </w:r>
      <w:r>
        <w:rPr>
          <w:rFonts w:hint="default"/>
          <w:lang w:val="en-US"/>
        </w:rPr>
        <w:instrText xml:space="preserve"> HYPERLINK "https://learn.microsoft.com/en-us/dotnet/core/testing/" </w:instrText>
      </w:r>
      <w:r>
        <w:rPr>
          <w:rFonts w:hint="default"/>
          <w:lang w:val="en-US"/>
        </w:rPr>
        <w:fldChar w:fldCharType="separate"/>
      </w:r>
      <w:r>
        <w:rPr>
          <w:rStyle w:val="51"/>
          <w:rFonts w:hint="default"/>
          <w:lang w:val="en-US"/>
        </w:rPr>
        <w:t>https://learn.microsoft.com/en-us/dotnet/core/testing/</w:t>
      </w:r>
      <w:r>
        <w:rPr>
          <w:rFonts w:hint="default"/>
          <w:lang w:val="en-US"/>
        </w:rPr>
        <w:fldChar w:fldCharType="end"/>
      </w:r>
    </w:p>
    <w:p>
      <w:pPr>
        <w:rPr>
          <w:rFonts w:hint="default"/>
          <w:lang w:val="en-US"/>
        </w:rPr>
      </w:pPr>
      <w:r>
        <w:drawing>
          <wp:inline distT="0" distB="0" distL="114300" distR="114300">
            <wp:extent cx="3777615" cy="3089275"/>
            <wp:effectExtent l="0" t="0" r="13335" b="15875"/>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
                    <pic:cNvPicPr>
                      <a:picLocks noChangeAspect="1"/>
                    </pic:cNvPicPr>
                  </pic:nvPicPr>
                  <pic:blipFill>
                    <a:blip r:embed="rId18"/>
                    <a:stretch>
                      <a:fillRect/>
                    </a:stretch>
                  </pic:blipFill>
                  <pic:spPr>
                    <a:xfrm>
                      <a:off x="0" y="0"/>
                      <a:ext cx="3777615" cy="3089275"/>
                    </a:xfrm>
                    <a:prstGeom prst="rect">
                      <a:avLst/>
                    </a:prstGeom>
                    <a:noFill/>
                    <a:ln>
                      <a:noFill/>
                    </a:ln>
                  </pic:spPr>
                </pic:pic>
              </a:graphicData>
            </a:graphic>
          </wp:inline>
        </w:drawing>
      </w:r>
    </w:p>
    <w:p>
      <w:pPr>
        <w:rPr>
          <w:rFonts w:hint="default"/>
          <w:lang w:val="en-US"/>
        </w:rPr>
      </w:pPr>
    </w:p>
    <w:p>
      <w:pPr>
        <w:pStyle w:val="4"/>
        <w:bidi w:val="0"/>
        <w:rPr>
          <w:rFonts w:hint="default"/>
          <w:lang w:val="en-US"/>
        </w:rPr>
      </w:pPr>
      <w:bookmarkStart w:id="62" w:name="_Toc27838"/>
      <w:r>
        <w:rPr>
          <w:rFonts w:hint="default"/>
          <w:lang w:val="en-US"/>
        </w:rPr>
        <w:t>Arrange, Act, Assert</w:t>
      </w:r>
      <w:bookmarkEnd w:id="62"/>
      <w:r>
        <w:rPr>
          <w:rFonts w:hint="default"/>
          <w:lang w:val="en-US"/>
        </w:rPr>
        <w:t xml:space="preserve"> </w:t>
      </w:r>
    </w:p>
    <w:p>
      <w:pPr>
        <w:rPr>
          <w:rFonts w:hint="default"/>
          <w:lang w:val="en-US"/>
        </w:rPr>
      </w:pPr>
      <w:r>
        <w:rPr>
          <w:rFonts w:hint="default"/>
          <w:lang w:val="en-US"/>
        </w:rPr>
        <w:t>Its a common pattern when unit testing. As the name implies, it consists of three main actions:</w:t>
      </w:r>
    </w:p>
    <w:p>
      <w:pPr>
        <w:rPr>
          <w:rFonts w:hint="default"/>
          <w:lang w:val="en-US"/>
        </w:rPr>
      </w:pPr>
    </w:p>
    <w:p>
      <w:pPr>
        <w:numPr>
          <w:ilvl w:val="0"/>
          <w:numId w:val="12"/>
        </w:numPr>
        <w:ind w:left="420" w:leftChars="0" w:hanging="420" w:firstLineChars="0"/>
        <w:rPr>
          <w:rFonts w:hint="default"/>
          <w:lang w:val="en-US"/>
        </w:rPr>
      </w:pPr>
      <w:r>
        <w:rPr>
          <w:rFonts w:hint="default"/>
          <w:lang w:val="en-US"/>
        </w:rPr>
        <w:t>Arrange your objects, create and set them up as necessary.</w:t>
      </w:r>
    </w:p>
    <w:p>
      <w:pPr>
        <w:numPr>
          <w:ilvl w:val="0"/>
          <w:numId w:val="12"/>
        </w:numPr>
        <w:ind w:left="420" w:leftChars="0" w:hanging="420" w:firstLineChars="0"/>
        <w:rPr>
          <w:rFonts w:hint="default"/>
          <w:lang w:val="en-US"/>
        </w:rPr>
      </w:pPr>
      <w:r>
        <w:rPr>
          <w:rFonts w:hint="default"/>
          <w:lang w:val="en-US"/>
        </w:rPr>
        <w:t>Act on an object.</w:t>
      </w:r>
    </w:p>
    <w:p>
      <w:pPr>
        <w:numPr>
          <w:ilvl w:val="0"/>
          <w:numId w:val="12"/>
        </w:numPr>
        <w:ind w:left="420" w:leftChars="0" w:hanging="420" w:firstLineChars="0"/>
        <w:rPr>
          <w:rFonts w:hint="default"/>
          <w:lang w:val="en-US"/>
        </w:rPr>
      </w:pPr>
      <w:r>
        <w:rPr>
          <w:rFonts w:hint="default"/>
          <w:lang w:val="en-US"/>
        </w:rPr>
        <w:t>Assert that something is as expected.</w:t>
      </w:r>
    </w:p>
    <w:p>
      <w:pPr>
        <w:rPr>
          <w:rFonts w:hint="default"/>
          <w:lang w:val="en-US"/>
        </w:rPr>
      </w:pPr>
    </w:p>
    <w:p>
      <w:pPr>
        <w:rPr>
          <w:rFonts w:hint="default"/>
          <w:b/>
          <w:bCs w:val="0"/>
          <w:i/>
          <w:iCs/>
          <w:lang w:val="en-US"/>
        </w:rPr>
      </w:pPr>
      <w:r>
        <w:rPr>
          <w:rFonts w:hint="default"/>
          <w:b/>
          <w:bCs w:val="0"/>
          <w:i/>
          <w:iCs/>
          <w:lang w:val="en-US"/>
        </w:rPr>
        <w:t>[Fact]</w:t>
      </w:r>
    </w:p>
    <w:p>
      <w:pPr>
        <w:rPr>
          <w:rFonts w:hint="default"/>
          <w:i/>
          <w:iCs/>
          <w:lang w:val="en-US"/>
        </w:rPr>
      </w:pPr>
      <w:r>
        <w:rPr>
          <w:rFonts w:hint="default"/>
          <w:i/>
          <w:iCs/>
          <w:lang w:val="en-US"/>
        </w:rPr>
        <w:t>public void Add_EmptyString_ReturnsZero()</w:t>
      </w:r>
    </w:p>
    <w:p>
      <w:pPr>
        <w:rPr>
          <w:rFonts w:hint="default"/>
          <w:i/>
          <w:iCs/>
          <w:lang w:val="en-US"/>
        </w:rPr>
      </w:pPr>
      <w:r>
        <w:rPr>
          <w:rFonts w:hint="default"/>
          <w:i/>
          <w:iCs/>
          <w:lang w:val="en-US"/>
        </w:rPr>
        <w:t>{</w:t>
      </w:r>
    </w:p>
    <w:p>
      <w:pPr>
        <w:rPr>
          <w:rFonts w:hint="default"/>
          <w:i/>
          <w:iCs/>
          <w:lang w:val="en-US"/>
        </w:rPr>
      </w:pPr>
      <w:r>
        <w:rPr>
          <w:rFonts w:hint="default"/>
          <w:i/>
          <w:iCs/>
          <w:lang w:val="en-US"/>
        </w:rPr>
        <w:t xml:space="preserve">    // Arrange</w:t>
      </w:r>
    </w:p>
    <w:p>
      <w:pPr>
        <w:rPr>
          <w:rFonts w:hint="default"/>
          <w:i/>
          <w:iCs/>
          <w:lang w:val="en-US"/>
        </w:rPr>
      </w:pPr>
      <w:r>
        <w:rPr>
          <w:rFonts w:hint="default"/>
          <w:i/>
          <w:iCs/>
          <w:lang w:val="en-US"/>
        </w:rPr>
        <w:t xml:space="preserve">    var stringCalculator = new StringCalculator();</w:t>
      </w:r>
    </w:p>
    <w:p>
      <w:pPr>
        <w:rPr>
          <w:rFonts w:hint="default"/>
          <w:i/>
          <w:iCs/>
          <w:lang w:val="en-US"/>
        </w:rPr>
      </w:pPr>
    </w:p>
    <w:p>
      <w:pPr>
        <w:rPr>
          <w:rFonts w:hint="default"/>
          <w:i/>
          <w:iCs/>
          <w:lang w:val="en-US"/>
        </w:rPr>
      </w:pPr>
      <w:r>
        <w:rPr>
          <w:rFonts w:hint="default"/>
          <w:i/>
          <w:iCs/>
          <w:lang w:val="en-US"/>
        </w:rPr>
        <w:t xml:space="preserve">    // Act</w:t>
      </w:r>
    </w:p>
    <w:p>
      <w:pPr>
        <w:rPr>
          <w:rFonts w:hint="default"/>
          <w:i/>
          <w:iCs/>
          <w:lang w:val="en-US"/>
        </w:rPr>
      </w:pPr>
      <w:r>
        <w:rPr>
          <w:rFonts w:hint="default"/>
          <w:i/>
          <w:iCs/>
          <w:lang w:val="en-US"/>
        </w:rPr>
        <w:t xml:space="preserve">    var actual = stringCalculator.Add("");</w:t>
      </w:r>
    </w:p>
    <w:p>
      <w:pPr>
        <w:rPr>
          <w:rFonts w:hint="default"/>
          <w:i/>
          <w:iCs/>
          <w:lang w:val="en-US"/>
        </w:rPr>
      </w:pPr>
    </w:p>
    <w:p>
      <w:pPr>
        <w:rPr>
          <w:rFonts w:hint="default"/>
          <w:i/>
          <w:iCs/>
          <w:lang w:val="en-US"/>
        </w:rPr>
      </w:pPr>
      <w:r>
        <w:rPr>
          <w:rFonts w:hint="default"/>
          <w:i/>
          <w:iCs/>
          <w:lang w:val="en-US"/>
        </w:rPr>
        <w:t xml:space="preserve">    // Assert</w:t>
      </w:r>
    </w:p>
    <w:p>
      <w:pPr>
        <w:rPr>
          <w:rFonts w:hint="default"/>
          <w:i/>
          <w:iCs/>
          <w:lang w:val="en-US"/>
        </w:rPr>
      </w:pPr>
      <w:r>
        <w:rPr>
          <w:rFonts w:hint="default"/>
          <w:i/>
          <w:iCs/>
          <w:lang w:val="en-US"/>
        </w:rPr>
        <w:t xml:space="preserve">    Assert.Equal(0, actual);</w:t>
      </w:r>
    </w:p>
    <w:p>
      <w:pPr>
        <w:rPr>
          <w:rFonts w:hint="default"/>
          <w:i/>
          <w:iCs/>
          <w:lang w:val="en-US"/>
        </w:rPr>
      </w:pPr>
      <w:r>
        <w:rPr>
          <w:rFonts w:hint="default"/>
          <w:i/>
          <w:iCs/>
          <w:lang w:val="en-US"/>
        </w:rPr>
        <w:t>}</w:t>
      </w:r>
    </w:p>
    <w:p>
      <w:pPr>
        <w:rPr>
          <w:rFonts w:hint="default"/>
          <w:lang w:val="en-US"/>
        </w:rPr>
      </w:pPr>
    </w:p>
    <w:p>
      <w:pPr>
        <w:pStyle w:val="4"/>
        <w:bidi w:val="0"/>
        <w:rPr>
          <w:rFonts w:hint="default"/>
          <w:lang w:val="en-US"/>
        </w:rPr>
      </w:pPr>
      <w:bookmarkStart w:id="63" w:name="_Toc15948"/>
      <w:r>
        <w:rPr>
          <w:rFonts w:hint="default"/>
          <w:lang w:val="en-US"/>
        </w:rPr>
        <w:t>Attributes</w:t>
      </w:r>
      <w:bookmarkEnd w:id="63"/>
    </w:p>
    <w:p>
      <w:pPr>
        <w:rPr>
          <w:rFonts w:hint="default"/>
          <w:lang w:val="en-US"/>
        </w:rPr>
      </w:pPr>
      <w:r>
        <w:rPr>
          <w:rFonts w:hint="default"/>
          <w:b/>
          <w:bCs w:val="0"/>
          <w:lang w:val="en-US"/>
        </w:rPr>
        <w:t>[Fact]:</w:t>
      </w:r>
      <w:r>
        <w:rPr>
          <w:rFonts w:hint="default"/>
          <w:lang w:val="en-US"/>
        </w:rPr>
        <w:t xml:space="preserve"> Used to mark a method that contains a test</w:t>
      </w:r>
    </w:p>
    <w:p>
      <w:pPr>
        <w:rPr>
          <w:rFonts w:hint="default"/>
          <w:lang w:val="en-US"/>
        </w:rPr>
      </w:pPr>
    </w:p>
    <w:p>
      <w:pPr>
        <w:rPr>
          <w:rFonts w:hint="default"/>
          <w:lang w:val="en-US"/>
        </w:rPr>
      </w:pPr>
      <w:r>
        <w:rPr>
          <w:rFonts w:hint="default"/>
          <w:b/>
          <w:bCs w:val="0"/>
          <w:lang w:val="en-US"/>
        </w:rPr>
        <w:t>[Theory]:</w:t>
      </w:r>
      <w:r>
        <w:rPr>
          <w:rFonts w:hint="default"/>
          <w:lang w:val="en-US"/>
        </w:rPr>
        <w:t xml:space="preserve"> Used in conjunction with [InlineData], [ClassData], or [MemberData] to run a test multiple times with different input values.</w:t>
      </w:r>
    </w:p>
    <w:p>
      <w:pPr>
        <w:rPr>
          <w:rFonts w:hint="default"/>
          <w:lang w:val="en-US"/>
        </w:rPr>
      </w:pPr>
    </w:p>
    <w:p>
      <w:pPr>
        <w:rPr>
          <w:rFonts w:hint="default"/>
          <w:lang w:val="en-US"/>
        </w:rPr>
      </w:pPr>
      <w:r>
        <w:rPr>
          <w:rFonts w:hint="default"/>
          <w:b/>
          <w:bCs w:val="0"/>
          <w:lang w:val="en-US"/>
        </w:rPr>
        <w:t>[InlineData]:</w:t>
      </w:r>
      <w:r>
        <w:rPr>
          <w:rFonts w:hint="default"/>
          <w:lang w:val="en-US"/>
        </w:rPr>
        <w:t xml:space="preserve"> Specify the parameters of a test.</w:t>
      </w:r>
    </w:p>
    <w:p>
      <w:pPr>
        <w:rPr>
          <w:rFonts w:hint="default"/>
          <w:lang w:val="en-US"/>
        </w:rPr>
      </w:pPr>
    </w:p>
    <w:p>
      <w:pPr>
        <w:rPr>
          <w:rFonts w:hint="default"/>
          <w:lang w:val="en-US"/>
        </w:rPr>
      </w:pPr>
      <w:r>
        <w:rPr>
          <w:rFonts w:hint="default"/>
          <w:b/>
          <w:bCs w:val="0"/>
          <w:lang w:val="en-US"/>
        </w:rPr>
        <w:t>[ClassData]:</w:t>
      </w:r>
      <w:r>
        <w:rPr>
          <w:rFonts w:hint="default"/>
          <w:lang w:val="en-US"/>
        </w:rPr>
        <w:t xml:space="preserve"> Specify a class that returns the parameters of a test.</w:t>
      </w:r>
    </w:p>
    <w:p>
      <w:pPr>
        <w:rPr>
          <w:rFonts w:hint="default"/>
          <w:lang w:val="en-US"/>
        </w:rPr>
      </w:pPr>
    </w:p>
    <w:p>
      <w:pPr>
        <w:rPr>
          <w:rFonts w:hint="default"/>
          <w:lang w:val="en-US"/>
        </w:rPr>
      </w:pPr>
      <w:r>
        <w:rPr>
          <w:rFonts w:hint="default"/>
          <w:b/>
          <w:bCs w:val="0"/>
          <w:lang w:val="en-US"/>
        </w:rPr>
        <w:t>[MemberData]:</w:t>
      </w:r>
      <w:r>
        <w:rPr>
          <w:rFonts w:hint="default"/>
          <w:lang w:val="en-US"/>
        </w:rPr>
        <w:t xml:space="preserve"> Specify a property, field, or method that returns the parameters of a test.</w:t>
      </w:r>
    </w:p>
    <w:p>
      <w:pPr>
        <w:rPr>
          <w:rFonts w:hint="default"/>
          <w:lang w:val="en-US"/>
        </w:rPr>
      </w:pPr>
    </w:p>
    <w:p>
      <w:pPr>
        <w:rPr>
          <w:rFonts w:hint="default"/>
          <w:lang w:val="en-US"/>
        </w:rPr>
      </w:pPr>
      <w:r>
        <w:rPr>
          <w:rFonts w:hint="default"/>
          <w:b/>
          <w:bCs w:val="0"/>
          <w:lang w:val="en-US"/>
        </w:rPr>
        <w:t>[Trait]:</w:t>
      </w:r>
      <w:r>
        <w:rPr>
          <w:rFonts w:hint="default"/>
          <w:lang w:val="en-US"/>
        </w:rPr>
        <w:t xml:space="preserve"> Used to categorize tests, allowing you to filter which tests are run.</w:t>
      </w:r>
    </w:p>
    <w:p>
      <w:pPr>
        <w:rPr>
          <w:rFonts w:hint="default"/>
          <w:lang w:val="en-US"/>
        </w:rPr>
      </w:pPr>
    </w:p>
    <w:p>
      <w:pPr>
        <w:rPr>
          <w:rFonts w:hint="default"/>
          <w:lang w:val="en-US"/>
        </w:rPr>
      </w:pPr>
      <w:r>
        <w:rPr>
          <w:rFonts w:hint="default"/>
          <w:b/>
          <w:bCs w:val="0"/>
          <w:lang w:val="en-US"/>
        </w:rPr>
        <w:t>[Collection]:</w:t>
      </w:r>
      <w:r>
        <w:rPr>
          <w:rFonts w:hint="default"/>
          <w:lang w:val="en-US"/>
        </w:rPr>
        <w:t xml:space="preserve"> Used to indicate that a test class is part of a collection that shares a test context.</w:t>
      </w:r>
    </w:p>
    <w:p>
      <w:pPr>
        <w:rPr>
          <w:rFonts w:hint="default"/>
          <w:lang w:val="en-US"/>
        </w:rPr>
      </w:pPr>
    </w:p>
    <w:p>
      <w:pPr>
        <w:rPr>
          <w:rFonts w:hint="default"/>
          <w:lang w:val="en-US"/>
        </w:rPr>
      </w:pPr>
      <w:r>
        <w:rPr>
          <w:rFonts w:hint="default"/>
          <w:b/>
          <w:bCs w:val="0"/>
          <w:lang w:val="en-US"/>
        </w:rPr>
        <w:t>[CollectionDefinition]:</w:t>
      </w:r>
      <w:r>
        <w:rPr>
          <w:rFonts w:hint="default"/>
          <w:lang w:val="en-US"/>
        </w:rPr>
        <w:t xml:space="preserve"> Used to define a collection of tests that can share a context.</w:t>
      </w:r>
    </w:p>
    <w:p>
      <w:pPr>
        <w:rPr>
          <w:rFonts w:hint="default"/>
          <w:lang w:val="en-US"/>
        </w:rPr>
      </w:pPr>
    </w:p>
    <w:p>
      <w:pPr>
        <w:rPr>
          <w:rFonts w:hint="default"/>
          <w:lang w:val="en-US"/>
        </w:rPr>
      </w:pPr>
      <w:r>
        <w:rPr>
          <w:rFonts w:hint="default"/>
          <w:b/>
          <w:bCs w:val="0"/>
          <w:lang w:val="en-US"/>
        </w:rPr>
        <w:t>[Output]:</w:t>
      </w:r>
      <w:r>
        <w:rPr>
          <w:rFonts w:hint="default"/>
          <w:lang w:val="en-US"/>
        </w:rPr>
        <w:t xml:space="preserve"> Used to capture and output additional information during test execution. This requires an instance of ITestOutputHelper to be passed into the test class's constructor.</w:t>
      </w:r>
    </w:p>
    <w:p>
      <w:pPr>
        <w:rPr>
          <w:rFonts w:hint="default"/>
          <w:lang w:val="en-US"/>
        </w:rPr>
      </w:pPr>
    </w:p>
    <w:p>
      <w:pPr>
        <w:rPr>
          <w:rFonts w:hint="default"/>
          <w:lang w:val="en-US"/>
        </w:rPr>
      </w:pPr>
      <w:r>
        <w:rPr>
          <w:rFonts w:hint="default"/>
          <w:b/>
          <w:bCs w:val="0"/>
          <w:lang w:val="en-US"/>
        </w:rPr>
        <w:t>[Skip]:</w:t>
      </w:r>
      <w:r>
        <w:rPr>
          <w:rFonts w:hint="default"/>
          <w:lang w:val="en-US"/>
        </w:rPr>
        <w:t xml:space="preserve"> An argument you can add to the [Fact] and [Theory] attributes to skip the execution of a particular test, usually with a reason.</w:t>
      </w:r>
    </w:p>
    <w:p>
      <w:pPr>
        <w:rPr>
          <w:rFonts w:hint="default"/>
          <w:lang w:val="en-US"/>
        </w:rPr>
      </w:pPr>
    </w:p>
    <w:p>
      <w:pPr>
        <w:rPr>
          <w:rFonts w:hint="default"/>
          <w:lang w:val="en-US"/>
        </w:rPr>
      </w:pPr>
      <w:r>
        <w:rPr>
          <w:rFonts w:hint="default"/>
          <w:b/>
          <w:bCs w:val="0"/>
          <w:lang w:val="en-US"/>
        </w:rPr>
        <w:t>[BeforeAfterTest]:</w:t>
      </w:r>
      <w:r>
        <w:rPr>
          <w:rFonts w:hint="default"/>
          <w:lang w:val="en-US"/>
        </w:rPr>
        <w:t xml:space="preserve"> An attribute that can be applied to a class, allowing actions to be performed before and after each test within the class.</w:t>
      </w:r>
    </w:p>
    <w:p>
      <w:pPr>
        <w:rPr>
          <w:rFonts w:hint="default"/>
          <w:lang w:val="en-US"/>
        </w:rPr>
      </w:pPr>
    </w:p>
    <w:p>
      <w:pPr>
        <w:rPr>
          <w:rFonts w:hint="default"/>
          <w:lang w:val="en-US"/>
        </w:rPr>
      </w:pPr>
      <w:r>
        <w:rPr>
          <w:rFonts w:hint="default"/>
          <w:lang w:val="en-US"/>
        </w:rPr>
        <w:t>Sample code in github</w:t>
      </w:r>
    </w:p>
    <w:p>
      <w:pPr>
        <w:pStyle w:val="4"/>
        <w:bidi w:val="0"/>
        <w:rPr>
          <w:rFonts w:hint="default"/>
          <w:lang w:val="en-US"/>
        </w:rPr>
      </w:pPr>
      <w:bookmarkStart w:id="64" w:name="_Toc20205"/>
      <w:r>
        <w:rPr>
          <w:rFonts w:hint="default"/>
          <w:lang w:val="en-US"/>
        </w:rPr>
        <w:t>xUnit</w:t>
      </w:r>
      <w:bookmarkEnd w:id="64"/>
    </w:p>
    <w:p>
      <w:pPr>
        <w:pStyle w:val="4"/>
        <w:bidi w:val="0"/>
        <w:rPr>
          <w:rFonts w:hint="default"/>
          <w:lang w:val="en-US"/>
        </w:rPr>
      </w:pPr>
      <w:bookmarkStart w:id="65" w:name="_Toc5597"/>
      <w:r>
        <w:rPr>
          <w:rFonts w:hint="default"/>
          <w:lang w:val="en-US"/>
        </w:rPr>
        <w:t>NUnit</w:t>
      </w:r>
      <w:bookmarkEnd w:id="65"/>
    </w:p>
    <w:p>
      <w:pPr>
        <w:pStyle w:val="4"/>
        <w:bidi w:val="0"/>
        <w:rPr>
          <w:rFonts w:hint="default"/>
          <w:lang w:val="en-US"/>
        </w:rPr>
      </w:pPr>
      <w:bookmarkStart w:id="66" w:name="_Toc31882"/>
      <w:r>
        <w:rPr>
          <w:rFonts w:hint="default"/>
          <w:lang w:val="en-US"/>
        </w:rPr>
        <w:t>MSTest</w:t>
      </w:r>
      <w:bookmarkEnd w:id="66"/>
    </w:p>
    <w:p>
      <w:pPr>
        <w:rPr>
          <w:rFonts w:hint="default"/>
          <w:lang w:val="en-US"/>
        </w:rPr>
      </w:pPr>
      <w:r>
        <w:rPr>
          <w:rFonts w:hint="default"/>
          <w:lang w:val="en-US"/>
        </w:rPr>
        <w:t>Integrated with visual studio</w:t>
      </w:r>
    </w:p>
    <w:p>
      <w:pPr>
        <w:pStyle w:val="5"/>
        <w:bidi w:val="0"/>
        <w:rPr>
          <w:rFonts w:hint="default"/>
          <w:lang w:val="en-US"/>
        </w:rPr>
      </w:pPr>
      <w:bookmarkStart w:id="67" w:name="_Toc25658"/>
      <w:r>
        <w:rPr>
          <w:rFonts w:hint="default"/>
          <w:lang w:val="en-US"/>
        </w:rPr>
        <w:t>Attributes</w:t>
      </w:r>
      <w:bookmarkEnd w:id="67"/>
    </w:p>
    <w:p>
      <w:pPr>
        <w:rPr>
          <w:rFonts w:hint="default"/>
          <w:lang w:val="en-US"/>
        </w:rPr>
      </w:pPr>
      <w:r>
        <w:rPr>
          <w:rFonts w:hint="default"/>
          <w:lang w:val="en-US"/>
        </w:rPr>
        <w:t>TestClass: Decorator for class that contains test methods</w:t>
      </w:r>
    </w:p>
    <w:p>
      <w:pPr>
        <w:rPr>
          <w:rFonts w:hint="default"/>
          <w:lang w:val="en-US"/>
        </w:rPr>
      </w:pPr>
      <w:r>
        <w:rPr>
          <w:rFonts w:hint="default"/>
          <w:lang w:val="en-US"/>
        </w:rPr>
        <w:t>TestMethod: Decorator for test methods</w:t>
      </w:r>
    </w:p>
    <w:p>
      <w:pPr>
        <w:pStyle w:val="4"/>
        <w:bidi w:val="0"/>
        <w:rPr>
          <w:rFonts w:hint="default"/>
          <w:lang w:val="en-US"/>
        </w:rPr>
      </w:pPr>
      <w:bookmarkStart w:id="68" w:name="_Toc12150"/>
      <w:r>
        <w:rPr>
          <w:rFonts w:hint="default"/>
          <w:lang w:val="en-US"/>
        </w:rPr>
        <w:t>Web Driver Test</w:t>
      </w:r>
      <w:bookmarkEnd w:id="68"/>
    </w:p>
    <w:p>
      <w:pPr>
        <w:rPr>
          <w:rFonts w:hint="default"/>
          <w:lang w:val="en-US"/>
        </w:rPr>
      </w:pPr>
      <w:r>
        <w:rPr>
          <w:rFonts w:hint="default"/>
          <w:lang w:val="en-US"/>
        </w:rPr>
        <w:t>Project type in visual studio to automate unit testing of web sites within edge browser</w:t>
      </w:r>
    </w:p>
    <w:p>
      <w:pPr>
        <w:pStyle w:val="4"/>
        <w:bidi w:val="0"/>
        <w:rPr>
          <w:rFonts w:hint="default"/>
          <w:lang w:val="en-US"/>
        </w:rPr>
      </w:pPr>
      <w:bookmarkStart w:id="69" w:name="_Toc22487"/>
      <w:r>
        <w:rPr>
          <w:rFonts w:hint="default"/>
          <w:lang w:val="en-US"/>
        </w:rPr>
        <w:t>Runsettings file</w:t>
      </w:r>
      <w:bookmarkEnd w:id="69"/>
    </w:p>
    <w:p>
      <w:pPr>
        <w:rPr>
          <w:rFonts w:hint="default"/>
          <w:lang w:val="en-US"/>
        </w:rPr>
      </w:pPr>
      <w:r>
        <w:rPr>
          <w:rFonts w:hint="default"/>
          <w:lang w:val="en-US"/>
        </w:rPr>
        <w:t xml:space="preserve">Refer this link: </w:t>
      </w:r>
      <w:r>
        <w:rPr>
          <w:rFonts w:hint="default"/>
          <w:lang w:val="en-US"/>
        </w:rPr>
        <w:fldChar w:fldCharType="begin"/>
      </w:r>
      <w:r>
        <w:rPr>
          <w:rFonts w:hint="default"/>
          <w:lang w:val="en-US"/>
        </w:rPr>
        <w:instrText xml:space="preserve"> HYPERLINK "https://learn.microsoft.com/en-us/visualstudio/test/configure-unit-tests-by-using-a-dot-runsettings-file?view=vs-2022" </w:instrText>
      </w:r>
      <w:r>
        <w:rPr>
          <w:rFonts w:hint="default"/>
          <w:lang w:val="en-US"/>
        </w:rPr>
        <w:fldChar w:fldCharType="separate"/>
      </w:r>
      <w:r>
        <w:rPr>
          <w:rStyle w:val="51"/>
          <w:rFonts w:hint="default"/>
          <w:lang w:val="en-US"/>
        </w:rPr>
        <w:t>https://learn.microsoft.com/en-us/visualstudio/test/configure-unit-tests-by-using-a-dot-runsettings-file?view=vs-2022</w:t>
      </w:r>
      <w:r>
        <w:rPr>
          <w:rFonts w:hint="default"/>
          <w:lang w:val="en-US"/>
        </w:rPr>
        <w:fldChar w:fldCharType="end"/>
      </w:r>
    </w:p>
    <w:p>
      <w:pPr>
        <w:rPr>
          <w:rFonts w:hint="default"/>
          <w:lang w:val="en-US"/>
        </w:rPr>
      </w:pPr>
    </w:p>
    <w:p>
      <w:pPr>
        <w:rPr>
          <w:rFonts w:hint="default"/>
          <w:lang w:val="en-US"/>
        </w:rPr>
      </w:pPr>
      <w:r>
        <w:rPr>
          <w:rFonts w:hint="default"/>
          <w:lang w:val="en-US"/>
        </w:rPr>
        <w:t>TODO:: Explore this file</w:t>
      </w:r>
    </w:p>
    <w:p>
      <w:pPr>
        <w:pStyle w:val="4"/>
        <w:bidi w:val="0"/>
        <w:rPr>
          <w:rFonts w:hint="default"/>
          <w:lang w:val="en-US"/>
        </w:rPr>
      </w:pPr>
      <w:bookmarkStart w:id="70" w:name="_Toc7550"/>
      <w:r>
        <w:rPr>
          <w:rFonts w:hint="default"/>
          <w:lang w:val="en-US"/>
        </w:rPr>
        <w:t>Unit test misc</w:t>
      </w:r>
      <w:bookmarkEnd w:id="70"/>
    </w:p>
    <w:p>
      <w:pPr>
        <w:pStyle w:val="5"/>
        <w:bidi w:val="0"/>
        <w:rPr>
          <w:rFonts w:hint="default"/>
          <w:lang w:val="en-US"/>
        </w:rPr>
      </w:pPr>
      <w:bookmarkStart w:id="71" w:name="_Toc10338"/>
      <w:r>
        <w:rPr>
          <w:rFonts w:hint="default"/>
          <w:lang w:val="en-US"/>
        </w:rPr>
        <w:t>How to write unit test for private methods and class?</w:t>
      </w:r>
      <w:bookmarkEnd w:id="71"/>
    </w:p>
    <w:p>
      <w:pPr>
        <w:pStyle w:val="3"/>
        <w:bidi w:val="0"/>
        <w:rPr>
          <w:rFonts w:hint="default"/>
          <w:lang w:val="en-US"/>
        </w:rPr>
      </w:pPr>
      <w:bookmarkStart w:id="72" w:name="_Toc6874"/>
      <w:r>
        <w:rPr>
          <w:rFonts w:hint="default"/>
          <w:lang w:val="en-US"/>
        </w:rPr>
        <w:t>Visual Studio</w:t>
      </w:r>
      <w:bookmarkEnd w:id="72"/>
    </w:p>
    <w:p>
      <w:pPr>
        <w:pStyle w:val="4"/>
        <w:bidi w:val="0"/>
        <w:rPr>
          <w:rFonts w:hint="default"/>
          <w:lang w:val="en-US"/>
        </w:rPr>
      </w:pPr>
      <w:bookmarkStart w:id="73" w:name="_Toc22012"/>
      <w:r>
        <w:rPr>
          <w:rFonts w:hint="default"/>
          <w:lang w:val="en-US"/>
        </w:rPr>
        <w:t>Code snippet</w:t>
      </w:r>
      <w:bookmarkEnd w:id="73"/>
    </w:p>
    <w:p>
      <w:pPr>
        <w:rPr>
          <w:rFonts w:hint="default"/>
          <w:lang w:val="en-US"/>
        </w:rPr>
      </w:pPr>
      <w:r>
        <w:rPr>
          <w:rFonts w:hint="default"/>
          <w:lang w:val="en-US"/>
        </w:rPr>
        <w:t>Create your own snippet to replace your frequently used statements. For example ctor can be used to create constructor. Similarly if you want any other code snippet to be replaced as set to statements, use above link for reference. This will be saved as xml, so all can import, if any one developers</w:t>
      </w:r>
    </w:p>
    <w:p>
      <w:pPr>
        <w:rPr>
          <w:rFonts w:hint="default"/>
          <w:lang w:val="en-US"/>
        </w:rPr>
      </w:pPr>
      <w:r>
        <w:rPr>
          <w:rFonts w:hint="default"/>
          <w:lang w:val="en-US"/>
        </w:rPr>
        <w:t>Code snippets file location,</w:t>
      </w:r>
    </w:p>
    <w:p>
      <w:pPr>
        <w:rPr>
          <w:rFonts w:hint="default"/>
          <w:i/>
          <w:iCs/>
          <w:lang w:val="en-US"/>
        </w:rPr>
      </w:pPr>
      <w:r>
        <w:rPr>
          <w:rFonts w:hint="default"/>
          <w:i/>
          <w:iCs/>
          <w:lang w:val="en-US"/>
        </w:rPr>
        <w:t>C:\Program Files\Microsoft Visual Studio\2022\Community\VC#\Snippets\1033</w:t>
      </w:r>
    </w:p>
    <w:p>
      <w:pPr>
        <w:rPr>
          <w:rFonts w:hint="default"/>
          <w:i/>
          <w:iCs/>
          <w:lang w:val="en-US"/>
        </w:rPr>
      </w:pPr>
    </w:p>
    <w:p>
      <w:r>
        <w:drawing>
          <wp:inline distT="0" distB="0" distL="114300" distR="114300">
            <wp:extent cx="5269865" cy="3806190"/>
            <wp:effectExtent l="0" t="0" r="6985" b="381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
                    <pic:cNvPicPr>
                      <a:picLocks noChangeAspect="1"/>
                    </pic:cNvPicPr>
                  </pic:nvPicPr>
                  <pic:blipFill>
                    <a:blip r:embed="rId19"/>
                    <a:stretch>
                      <a:fillRect/>
                    </a:stretch>
                  </pic:blipFill>
                  <pic:spPr>
                    <a:xfrm>
                      <a:off x="0" y="0"/>
                      <a:ext cx="5269865" cy="3806190"/>
                    </a:xfrm>
                    <a:prstGeom prst="rect">
                      <a:avLst/>
                    </a:prstGeom>
                    <a:noFill/>
                    <a:ln>
                      <a:noFill/>
                    </a:ln>
                  </pic:spPr>
                </pic:pic>
              </a:graphicData>
            </a:graphic>
          </wp:inline>
        </w:drawing>
      </w:r>
    </w:p>
    <w:p/>
    <w:p>
      <w:pPr>
        <w:rPr>
          <w:rFonts w:hint="default"/>
          <w:i/>
          <w:iCs/>
          <w:lang w:val="en-US"/>
        </w:rPr>
      </w:pPr>
      <w:r>
        <w:rPr>
          <w:rFonts w:hint="default"/>
          <w:lang w:val="en-US"/>
        </w:rPr>
        <w:t xml:space="preserve">All coding will be inside </w:t>
      </w:r>
      <w:r>
        <w:rPr>
          <w:rFonts w:hint="default"/>
          <w:b/>
          <w:bCs w:val="0"/>
          <w:lang w:val="en-US"/>
        </w:rPr>
        <w:t xml:space="preserve">code </w:t>
      </w:r>
      <w:r>
        <w:rPr>
          <w:rFonts w:hint="default"/>
          <w:lang w:val="en-US"/>
        </w:rPr>
        <w:t>tag</w:t>
      </w:r>
      <w:r>
        <w:rPr>
          <w:rFonts w:ascii="SimSun" w:hAnsi="SimSun" w:eastAsia="SimSun" w:cs="SimSun"/>
          <w:sz w:val="24"/>
          <w:szCs w:val="24"/>
        </w:rPr>
        <w:drawing>
          <wp:inline distT="0" distB="0" distL="114300" distR="114300">
            <wp:extent cx="304800" cy="304800"/>
            <wp:effectExtent l="0" t="0" r="0" b="0"/>
            <wp:docPr id="9"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descr="IMG_256"/>
                    <pic:cNvPicPr>
                      <a:picLocks noChangeAspect="1"/>
                    </pic:cNvPicPr>
                  </pic:nvPicPr>
                  <pic:blipFill>
                    <a:blip r:embed="rId20"/>
                    <a:stretch>
                      <a:fillRect/>
                    </a:stretch>
                  </pic:blipFill>
                  <pic:spPr>
                    <a:xfrm>
                      <a:off x="0" y="0"/>
                      <a:ext cx="304800" cy="304800"/>
                    </a:xfrm>
                    <a:prstGeom prst="rect">
                      <a:avLst/>
                    </a:prstGeom>
                    <a:noFill/>
                    <a:ln w="9525">
                      <a:noFill/>
                    </a:ln>
                  </pic:spPr>
                </pic:pic>
              </a:graphicData>
            </a:graphic>
          </wp:inline>
        </w:drawing>
      </w:r>
      <w:r>
        <w:rPr>
          <w:rFonts w:ascii="SimSun" w:hAnsi="SimSun" w:eastAsia="SimSun" w:cs="SimSun"/>
          <w:sz w:val="24"/>
          <w:szCs w:val="24"/>
        </w:rPr>
        <w:drawing>
          <wp:inline distT="0" distB="0" distL="114300" distR="114300">
            <wp:extent cx="304800" cy="304800"/>
            <wp:effectExtent l="0" t="0" r="0" b="0"/>
            <wp:docPr id="10"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descr="IMG_256"/>
                    <pic:cNvPicPr>
                      <a:picLocks noChangeAspect="1"/>
                    </pic:cNvPicPr>
                  </pic:nvPicPr>
                  <pic:blipFill>
                    <a:blip r:embed="rId20"/>
                    <a:stretch>
                      <a:fillRect/>
                    </a:stretch>
                  </pic:blipFill>
                  <pic:spPr>
                    <a:xfrm>
                      <a:off x="0" y="0"/>
                      <a:ext cx="304800" cy="304800"/>
                    </a:xfrm>
                    <a:prstGeom prst="rect">
                      <a:avLst/>
                    </a:prstGeom>
                    <a:noFill/>
                    <a:ln w="9525">
                      <a:noFill/>
                    </a:ln>
                  </pic:spPr>
                </pic:pic>
              </a:graphicData>
            </a:graphic>
          </wp:inline>
        </w:drawing>
      </w:r>
      <w:r>
        <w:rPr>
          <w:rFonts w:ascii="SimSun" w:hAnsi="SimSun" w:eastAsia="SimSun" w:cs="SimSun"/>
          <w:sz w:val="24"/>
          <w:szCs w:val="24"/>
        </w:rPr>
        <w:drawing>
          <wp:inline distT="0" distB="0" distL="114300" distR="114300">
            <wp:extent cx="304800" cy="304800"/>
            <wp:effectExtent l="0" t="0" r="0" b="0"/>
            <wp:docPr id="11"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descr="IMG_256"/>
                    <pic:cNvPicPr>
                      <a:picLocks noChangeAspect="1"/>
                    </pic:cNvPicPr>
                  </pic:nvPicPr>
                  <pic:blipFill>
                    <a:blip r:embed="rId20"/>
                    <a:stretch>
                      <a:fillRect/>
                    </a:stretch>
                  </pic:blipFill>
                  <pic:spPr>
                    <a:xfrm>
                      <a:off x="0" y="0"/>
                      <a:ext cx="304800" cy="304800"/>
                    </a:xfrm>
                    <a:prstGeom prst="rect">
                      <a:avLst/>
                    </a:prstGeom>
                    <a:noFill/>
                    <a:ln w="9525">
                      <a:noFill/>
                    </a:ln>
                  </pic:spPr>
                </pic:pic>
              </a:graphicData>
            </a:graphic>
          </wp:inline>
        </w:drawing>
      </w:r>
    </w:p>
    <w:p>
      <w:pPr>
        <w:pStyle w:val="3"/>
        <w:bidi w:val="0"/>
        <w:rPr>
          <w:rFonts w:hint="default"/>
          <w:lang w:val="en-US"/>
        </w:rPr>
      </w:pPr>
      <w:bookmarkStart w:id="74" w:name="_Toc18729"/>
      <w:r>
        <w:rPr>
          <w:rFonts w:hint="default"/>
          <w:lang w:val="en-US"/>
        </w:rPr>
        <w:t>Misc and questions</w:t>
      </w:r>
      <w:bookmarkEnd w:id="74"/>
    </w:p>
    <w:p>
      <w:pPr>
        <w:pStyle w:val="4"/>
        <w:bidi w:val="0"/>
        <w:rPr>
          <w:rFonts w:hint="default"/>
          <w:lang w:val="en-US"/>
        </w:rPr>
      </w:pPr>
      <w:bookmarkStart w:id="75" w:name="_Toc11606"/>
      <w:r>
        <w:rPr>
          <w:rFonts w:hint="default"/>
          <w:lang w:val="en-US"/>
        </w:rPr>
        <w:t>Which sorting does array.sort uses in c#</w:t>
      </w:r>
      <w:bookmarkEnd w:id="75"/>
    </w:p>
    <w:p>
      <w:pPr>
        <w:rPr>
          <w:rFonts w:hint="default"/>
          <w:lang w:val="en-US"/>
        </w:rPr>
      </w:pPr>
      <w:r>
        <w:rPr>
          <w:rFonts w:hint="default"/>
          <w:lang w:val="en-US"/>
        </w:rPr>
        <w:t>Combination of quick and heap sort</w:t>
      </w:r>
    </w:p>
    <w:p>
      <w:pPr>
        <w:pStyle w:val="4"/>
        <w:bidi w:val="0"/>
        <w:rPr>
          <w:rFonts w:hint="default"/>
          <w:color w:val="C00000"/>
          <w:lang w:val="en-US"/>
        </w:rPr>
      </w:pPr>
      <w:bookmarkStart w:id="76" w:name="_Toc1378"/>
      <w:r>
        <w:rPr>
          <w:rFonts w:hint="default"/>
          <w:color w:val="C00000"/>
          <w:lang w:val="en-US"/>
        </w:rPr>
        <w:t>Mutable vs Immutable?</w:t>
      </w:r>
      <w:bookmarkEnd w:id="76"/>
    </w:p>
    <w:p>
      <w:pPr>
        <w:pStyle w:val="4"/>
        <w:bidi w:val="0"/>
        <w:rPr>
          <w:rFonts w:hint="default"/>
          <w:lang w:val="en-US"/>
        </w:rPr>
      </w:pPr>
      <w:bookmarkStart w:id="77" w:name="_Toc30320"/>
      <w:r>
        <w:rPr>
          <w:rFonts w:hint="default"/>
          <w:lang w:val="en-US"/>
        </w:rPr>
        <w:t>Can we have multiple awaits</w:t>
      </w:r>
      <w:r>
        <w:rPr>
          <w:rFonts w:hint="default"/>
          <w:lang w:val="en-IN"/>
        </w:rPr>
        <w:t xml:space="preserve"> in asynchronous methods</w:t>
      </w:r>
      <w:r>
        <w:rPr>
          <w:rFonts w:hint="default"/>
          <w:lang w:val="en-US"/>
        </w:rPr>
        <w:t>?</w:t>
      </w:r>
      <w:bookmarkEnd w:id="77"/>
      <w:r>
        <w:rPr>
          <w:rFonts w:hint="default"/>
          <w:lang w:val="en-US"/>
        </w:rPr>
        <w:t xml:space="preserve"> </w:t>
      </w:r>
    </w:p>
    <w:p>
      <w:pPr>
        <w:bidi w:val="0"/>
        <w:rPr>
          <w:rFonts w:hint="default"/>
          <w:lang w:val="en-US"/>
        </w:rPr>
      </w:pPr>
      <w:r>
        <w:rPr>
          <w:rFonts w:hint="default"/>
          <w:lang w:val="en-US"/>
        </w:rPr>
        <w:t>Yes</w:t>
      </w:r>
    </w:p>
    <w:p>
      <w:pPr>
        <w:bidi w:val="0"/>
        <w:rPr>
          <w:rFonts w:hint="default"/>
          <w:lang w:val="en-US"/>
        </w:rPr>
      </w:pPr>
    </w:p>
    <w:p>
      <w:pPr>
        <w:pStyle w:val="4"/>
        <w:bidi w:val="0"/>
        <w:rPr>
          <w:rFonts w:hint="default"/>
          <w:lang w:val="en-US"/>
        </w:rPr>
      </w:pPr>
      <w:bookmarkStart w:id="78" w:name="_Toc25315"/>
      <w:r>
        <w:rPr>
          <w:rFonts w:hint="default"/>
          <w:lang w:val="en-US"/>
        </w:rPr>
        <w:t>Value Types and Reference Types</w:t>
      </w:r>
      <w:bookmarkEnd w:id="78"/>
    </w:p>
    <w:p>
      <w:pPr>
        <w:rPr>
          <w:rFonts w:hint="default"/>
          <w:lang w:val="en-US"/>
        </w:rPr>
      </w:pPr>
      <w:r>
        <w:rPr>
          <w:rFonts w:hint="default"/>
          <w:lang w:val="en-US"/>
        </w:rPr>
        <w:t>Value types are stored on the stack, while reference types are stored on the heap</w:t>
      </w:r>
    </w:p>
    <w:p>
      <w:pPr>
        <w:pStyle w:val="4"/>
        <w:bidi w:val="0"/>
        <w:rPr>
          <w:rFonts w:hint="default"/>
          <w:color w:val="C00000"/>
          <w:lang w:val="en-US"/>
        </w:rPr>
      </w:pPr>
      <w:bookmarkStart w:id="79" w:name="_Toc7461"/>
      <w:r>
        <w:rPr>
          <w:rFonts w:hint="default"/>
          <w:color w:val="C00000"/>
          <w:lang w:val="en-US"/>
        </w:rPr>
        <w:t>Access Modifiers in C#. Explain each</w:t>
      </w:r>
      <w:bookmarkEnd w:id="79"/>
    </w:p>
    <w:p>
      <w:pPr>
        <w:rPr>
          <w:rFonts w:hint="default"/>
          <w:lang w:val="en-US"/>
        </w:rPr>
      </w:pPr>
      <w:r>
        <w:rPr>
          <w:rFonts w:hint="default"/>
          <w:lang w:val="en-US"/>
        </w:rPr>
        <w:t>Public, private, protected, internal, protected internal</w:t>
      </w:r>
    </w:p>
    <w:tbl>
      <w:tblPr>
        <w:tblStyle w:val="12"/>
        <w:tblW w:w="10380" w:type="dxa"/>
        <w:tblCellSpacing w:w="15" w:type="dxa"/>
        <w:tblInd w:w="10" w:type="dxa"/>
        <w:tblBorders>
          <w:top w:val="single" w:color="E3E3E3" w:sz="2" w:space="0"/>
          <w:left w:val="single" w:color="E3E3E3" w:sz="2" w:space="0"/>
          <w:bottom w:val="single" w:color="E3E3E3" w:sz="2" w:space="0"/>
          <w:right w:val="single" w:color="E3E3E3" w:sz="2"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835"/>
        <w:gridCol w:w="8545"/>
      </w:tblGrid>
      <w:tr>
        <w:tblPrEx>
          <w:tblBorders>
            <w:top w:val="single" w:color="E3E3E3" w:sz="2" w:space="0"/>
            <w:left w:val="single" w:color="E3E3E3" w:sz="2" w:space="0"/>
            <w:bottom w:val="single" w:color="E3E3E3" w:sz="2" w:space="0"/>
            <w:right w:val="single" w:color="E3E3E3" w:sz="2" w:space="0"/>
            <w:insideH w:val="none" w:color="auto" w:sz="0" w:space="0"/>
            <w:insideV w:val="none" w:color="auto" w:sz="0" w:space="0"/>
          </w:tblBorders>
          <w:shd w:val="clear" w:color="auto" w:fill="auto"/>
          <w:tblCellMar>
            <w:top w:w="15" w:type="dxa"/>
            <w:left w:w="15" w:type="dxa"/>
            <w:bottom w:w="15" w:type="dxa"/>
            <w:right w:w="15" w:type="dxa"/>
          </w:tblCellMar>
        </w:tblPrEx>
        <w:trPr>
          <w:tblHeader/>
          <w:tblCellSpacing w:w="15" w:type="dxa"/>
        </w:trPr>
        <w:tc>
          <w:tcPr>
            <w:tcW w:w="0" w:type="auto"/>
            <w:tcBorders>
              <w:top w:val="single" w:color="auto" w:sz="6" w:space="0"/>
              <w:left w:val="single" w:color="auto" w:sz="6" w:space="0"/>
              <w:bottom w:val="single" w:color="auto" w:sz="6" w:space="0"/>
              <w:right w:val="single" w:color="auto" w:sz="2" w:space="0"/>
            </w:tcBorders>
            <w:shd w:val="clear" w:color="auto" w:fill="auto"/>
            <w:vAlign w:val="bottom"/>
          </w:tcPr>
          <w:p>
            <w:pPr>
              <w:keepNext w:val="0"/>
              <w:keepLines w:val="0"/>
              <w:widowControl/>
              <w:suppressLineNumbers w:val="0"/>
              <w:spacing w:line="26" w:lineRule="atLeast"/>
              <w:ind w:left="0" w:firstLine="0"/>
              <w:jc w:val="center"/>
              <w:textAlignment w:val="bottom"/>
              <w:rPr>
                <w:rFonts w:hint="default" w:ascii="Times New Roman" w:hAnsi="Times New Roman" w:eastAsia="Segoe UI" w:cs="Times New Roman"/>
                <w:b/>
                <w:bCs/>
                <w:i w:val="0"/>
                <w:iCs w:val="0"/>
                <w:caps w:val="0"/>
                <w:color w:val="000000" w:themeColor="text1"/>
                <w:spacing w:val="0"/>
                <w:sz w:val="20"/>
                <w:szCs w:val="20"/>
                <w14:textFill>
                  <w14:solidFill>
                    <w14:schemeClr w14:val="tx1"/>
                  </w14:solidFill>
                </w14:textFill>
              </w:rPr>
            </w:pPr>
            <w:r>
              <w:rPr>
                <w:rStyle w:val="92"/>
                <w:rFonts w:hint="default" w:ascii="Times New Roman" w:hAnsi="Times New Roman" w:eastAsia="Segoe UI" w:cs="Times New Roman"/>
                <w:b/>
                <w:bCs/>
                <w:i w:val="0"/>
                <w:iCs w:val="0"/>
                <w:caps w:val="0"/>
                <w:color w:val="000000" w:themeColor="text1"/>
                <w:spacing w:val="0"/>
                <w:kern w:val="0"/>
                <w:sz w:val="20"/>
                <w:szCs w:val="20"/>
                <w:bdr w:val="single" w:color="E3E3E3" w:sz="2" w:space="0"/>
                <w:lang w:val="en-US" w:eastAsia="zh-CN" w:bidi="ar"/>
                <w14:textFill>
                  <w14:solidFill>
                    <w14:schemeClr w14:val="tx1"/>
                  </w14:solidFill>
                </w14:textFill>
              </w:rPr>
              <w:t>Access Modifier</w:t>
            </w:r>
          </w:p>
        </w:tc>
        <w:tc>
          <w:tcPr>
            <w:tcW w:w="0" w:type="auto"/>
            <w:tcBorders>
              <w:top w:val="single" w:color="auto" w:sz="6" w:space="0"/>
              <w:left w:val="single" w:color="auto" w:sz="6" w:space="0"/>
              <w:bottom w:val="single" w:color="auto" w:sz="6" w:space="0"/>
              <w:right w:val="single" w:color="auto" w:sz="6" w:space="0"/>
            </w:tcBorders>
            <w:shd w:val="clear" w:color="auto" w:fill="auto"/>
            <w:vAlign w:val="bottom"/>
          </w:tcPr>
          <w:p>
            <w:pPr>
              <w:keepNext w:val="0"/>
              <w:keepLines w:val="0"/>
              <w:widowControl/>
              <w:suppressLineNumbers w:val="0"/>
              <w:spacing w:line="26" w:lineRule="atLeast"/>
              <w:ind w:left="0" w:firstLine="0"/>
              <w:jc w:val="center"/>
              <w:textAlignment w:val="bottom"/>
              <w:rPr>
                <w:rFonts w:hint="default" w:ascii="Times New Roman" w:hAnsi="Times New Roman" w:eastAsia="Segoe UI" w:cs="Times New Roman"/>
                <w:b/>
                <w:bCs/>
                <w:i w:val="0"/>
                <w:iCs w:val="0"/>
                <w:caps w:val="0"/>
                <w:color w:val="000000" w:themeColor="text1"/>
                <w:spacing w:val="0"/>
                <w:sz w:val="20"/>
                <w:szCs w:val="20"/>
                <w14:textFill>
                  <w14:solidFill>
                    <w14:schemeClr w14:val="tx1"/>
                  </w14:solidFill>
                </w14:textFill>
              </w:rPr>
            </w:pPr>
            <w:r>
              <w:rPr>
                <w:rStyle w:val="92"/>
                <w:rFonts w:hint="default" w:ascii="Times New Roman" w:hAnsi="Times New Roman" w:eastAsia="Segoe UI" w:cs="Times New Roman"/>
                <w:b/>
                <w:bCs/>
                <w:i w:val="0"/>
                <w:iCs w:val="0"/>
                <w:caps w:val="0"/>
                <w:color w:val="000000" w:themeColor="text1"/>
                <w:spacing w:val="0"/>
                <w:kern w:val="0"/>
                <w:sz w:val="20"/>
                <w:szCs w:val="20"/>
                <w:bdr w:val="single" w:color="E3E3E3" w:sz="2" w:space="0"/>
                <w:lang w:val="en-US" w:eastAsia="zh-CN" w:bidi="ar"/>
                <w14:textFill>
                  <w14:solidFill>
                    <w14:schemeClr w14:val="tx1"/>
                  </w14:solidFill>
                </w14:textFill>
              </w:rPr>
              <w:t>Visibility</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000000" w:themeColor="text1"/>
                <w:spacing w:val="0"/>
                <w:sz w:val="20"/>
                <w:szCs w:val="20"/>
                <w14:textFill>
                  <w14:solidFill>
                    <w14:schemeClr w14:val="tx1"/>
                  </w14:solidFill>
                </w14:textFill>
              </w:rPr>
            </w:pPr>
            <w:r>
              <w:rPr>
                <w:rStyle w:val="92"/>
                <w:rFonts w:hint="default" w:ascii="Times New Roman" w:hAnsi="Times New Roman" w:eastAsia="Segoe UI" w:cs="Times New Roman"/>
                <w:b/>
                <w:bCs/>
                <w:i w:val="0"/>
                <w:iCs w:val="0"/>
                <w:caps w:val="0"/>
                <w:color w:val="000000" w:themeColor="text1"/>
                <w:spacing w:val="0"/>
                <w:kern w:val="0"/>
                <w:sz w:val="20"/>
                <w:szCs w:val="20"/>
                <w:bdr w:val="single" w:color="E3E3E3" w:sz="2" w:space="0"/>
                <w:vertAlign w:val="baseline"/>
                <w:lang w:val="en-US" w:eastAsia="zh-CN" w:bidi="ar"/>
                <w14:textFill>
                  <w14:solidFill>
                    <w14:schemeClr w14:val="tx1"/>
                  </w14:solidFill>
                </w14:textFill>
              </w:rPr>
              <w:t>public</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000000" w:themeColor="text1"/>
                <w:spacing w:val="0"/>
                <w:sz w:val="20"/>
                <w:szCs w:val="20"/>
                <w14:textFill>
                  <w14:solidFill>
                    <w14:schemeClr w14:val="tx1"/>
                  </w14:solidFill>
                </w14:textFill>
              </w:rPr>
            </w:pPr>
            <w:r>
              <w:rPr>
                <w:rFonts w:hint="default" w:ascii="Times New Roman" w:hAnsi="Times New Roman" w:eastAsia="Segoe UI" w:cs="Times New Roman"/>
                <w:bCs/>
                <w:i w:val="0"/>
                <w:iCs w:val="0"/>
                <w:caps w:val="0"/>
                <w:color w:val="000000" w:themeColor="text1"/>
                <w:spacing w:val="0"/>
                <w:kern w:val="0"/>
                <w:sz w:val="20"/>
                <w:szCs w:val="20"/>
                <w:vertAlign w:val="baseline"/>
                <w:lang w:val="en-US" w:eastAsia="zh-CN" w:bidi="ar"/>
                <w14:textFill>
                  <w14:solidFill>
                    <w14:schemeClr w14:val="tx1"/>
                  </w14:solidFill>
                </w14:textFill>
              </w:rPr>
              <w:t>Accessible from any other code in the same assembly or another assembly that references it.</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000000" w:themeColor="text1"/>
                <w:spacing w:val="0"/>
                <w:sz w:val="20"/>
                <w:szCs w:val="20"/>
                <w14:textFill>
                  <w14:solidFill>
                    <w14:schemeClr w14:val="tx1"/>
                  </w14:solidFill>
                </w14:textFill>
              </w:rPr>
            </w:pPr>
            <w:r>
              <w:rPr>
                <w:rStyle w:val="92"/>
                <w:rFonts w:hint="default" w:ascii="Times New Roman" w:hAnsi="Times New Roman" w:eastAsia="Segoe UI" w:cs="Times New Roman"/>
                <w:b/>
                <w:bCs/>
                <w:i w:val="0"/>
                <w:iCs w:val="0"/>
                <w:caps w:val="0"/>
                <w:color w:val="000000" w:themeColor="text1"/>
                <w:spacing w:val="0"/>
                <w:kern w:val="0"/>
                <w:sz w:val="20"/>
                <w:szCs w:val="20"/>
                <w:bdr w:val="single" w:color="E3E3E3" w:sz="2" w:space="0"/>
                <w:vertAlign w:val="baseline"/>
                <w:lang w:val="en-US" w:eastAsia="zh-CN" w:bidi="ar"/>
                <w14:textFill>
                  <w14:solidFill>
                    <w14:schemeClr w14:val="tx1"/>
                  </w14:solidFill>
                </w14:textFill>
              </w:rPr>
              <w:t>private</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000000" w:themeColor="text1"/>
                <w:spacing w:val="0"/>
                <w:sz w:val="20"/>
                <w:szCs w:val="20"/>
                <w14:textFill>
                  <w14:solidFill>
                    <w14:schemeClr w14:val="tx1"/>
                  </w14:solidFill>
                </w14:textFill>
              </w:rPr>
            </w:pPr>
            <w:r>
              <w:rPr>
                <w:rFonts w:hint="default" w:ascii="Times New Roman" w:hAnsi="Times New Roman" w:eastAsia="Segoe UI" w:cs="Times New Roman"/>
                <w:bCs/>
                <w:i w:val="0"/>
                <w:iCs w:val="0"/>
                <w:caps w:val="0"/>
                <w:color w:val="000000" w:themeColor="text1"/>
                <w:spacing w:val="0"/>
                <w:kern w:val="0"/>
                <w:sz w:val="20"/>
                <w:szCs w:val="20"/>
                <w:vertAlign w:val="baseline"/>
                <w:lang w:val="en-US" w:eastAsia="zh-CN" w:bidi="ar"/>
                <w14:textFill>
                  <w14:solidFill>
                    <w14:schemeClr w14:val="tx1"/>
                  </w14:solidFill>
                </w14:textFill>
              </w:rPr>
              <w:t>Accessible only within the class or struct it is declared in.</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000000" w:themeColor="text1"/>
                <w:spacing w:val="0"/>
                <w:sz w:val="20"/>
                <w:szCs w:val="20"/>
                <w14:textFill>
                  <w14:solidFill>
                    <w14:schemeClr w14:val="tx1"/>
                  </w14:solidFill>
                </w14:textFill>
              </w:rPr>
            </w:pPr>
            <w:r>
              <w:rPr>
                <w:rStyle w:val="92"/>
                <w:rFonts w:hint="default" w:ascii="Times New Roman" w:hAnsi="Times New Roman" w:eastAsia="Segoe UI" w:cs="Times New Roman"/>
                <w:b/>
                <w:bCs/>
                <w:i w:val="0"/>
                <w:iCs w:val="0"/>
                <w:caps w:val="0"/>
                <w:color w:val="000000" w:themeColor="text1"/>
                <w:spacing w:val="0"/>
                <w:kern w:val="0"/>
                <w:sz w:val="20"/>
                <w:szCs w:val="20"/>
                <w:bdr w:val="single" w:color="E3E3E3" w:sz="2" w:space="0"/>
                <w:vertAlign w:val="baseline"/>
                <w:lang w:val="en-US" w:eastAsia="zh-CN" w:bidi="ar"/>
                <w14:textFill>
                  <w14:solidFill>
                    <w14:schemeClr w14:val="tx1"/>
                  </w14:solidFill>
                </w14:textFill>
              </w:rPr>
              <w:t>protected</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000000" w:themeColor="text1"/>
                <w:spacing w:val="0"/>
                <w:sz w:val="20"/>
                <w:szCs w:val="20"/>
                <w14:textFill>
                  <w14:solidFill>
                    <w14:schemeClr w14:val="tx1"/>
                  </w14:solidFill>
                </w14:textFill>
              </w:rPr>
            </w:pPr>
            <w:r>
              <w:rPr>
                <w:rFonts w:hint="default" w:ascii="Times New Roman" w:hAnsi="Times New Roman" w:eastAsia="Segoe UI" w:cs="Times New Roman"/>
                <w:bCs/>
                <w:i w:val="0"/>
                <w:iCs w:val="0"/>
                <w:caps w:val="0"/>
                <w:color w:val="000000" w:themeColor="text1"/>
                <w:spacing w:val="0"/>
                <w:kern w:val="0"/>
                <w:sz w:val="20"/>
                <w:szCs w:val="20"/>
                <w:vertAlign w:val="baseline"/>
                <w:lang w:val="en-US" w:eastAsia="zh-CN" w:bidi="ar"/>
                <w14:textFill>
                  <w14:solidFill>
                    <w14:schemeClr w14:val="tx1"/>
                  </w14:solidFill>
                </w14:textFill>
              </w:rPr>
              <w:t>Accessible within its class and by derived class instances.</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000000" w:themeColor="text1"/>
                <w:spacing w:val="0"/>
                <w:sz w:val="20"/>
                <w:szCs w:val="20"/>
                <w14:textFill>
                  <w14:solidFill>
                    <w14:schemeClr w14:val="tx1"/>
                  </w14:solidFill>
                </w14:textFill>
              </w:rPr>
            </w:pPr>
            <w:r>
              <w:rPr>
                <w:rStyle w:val="92"/>
                <w:rFonts w:hint="default" w:ascii="Times New Roman" w:hAnsi="Times New Roman" w:eastAsia="Segoe UI" w:cs="Times New Roman"/>
                <w:b/>
                <w:bCs/>
                <w:i w:val="0"/>
                <w:iCs w:val="0"/>
                <w:caps w:val="0"/>
                <w:color w:val="000000" w:themeColor="text1"/>
                <w:spacing w:val="0"/>
                <w:kern w:val="0"/>
                <w:sz w:val="20"/>
                <w:szCs w:val="20"/>
                <w:bdr w:val="single" w:color="E3E3E3" w:sz="2" w:space="0"/>
                <w:vertAlign w:val="baseline"/>
                <w:lang w:val="en-US" w:eastAsia="zh-CN" w:bidi="ar"/>
                <w14:textFill>
                  <w14:solidFill>
                    <w14:schemeClr w14:val="tx1"/>
                  </w14:solidFill>
                </w14:textFill>
              </w:rPr>
              <w:t>internal</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000000" w:themeColor="text1"/>
                <w:spacing w:val="0"/>
                <w:sz w:val="20"/>
                <w:szCs w:val="20"/>
                <w14:textFill>
                  <w14:solidFill>
                    <w14:schemeClr w14:val="tx1"/>
                  </w14:solidFill>
                </w14:textFill>
              </w:rPr>
            </w:pPr>
            <w:r>
              <w:rPr>
                <w:rFonts w:hint="default" w:ascii="Times New Roman" w:hAnsi="Times New Roman" w:eastAsia="Segoe UI" w:cs="Times New Roman"/>
                <w:bCs/>
                <w:i w:val="0"/>
                <w:iCs w:val="0"/>
                <w:caps w:val="0"/>
                <w:color w:val="000000" w:themeColor="text1"/>
                <w:spacing w:val="0"/>
                <w:kern w:val="0"/>
                <w:sz w:val="20"/>
                <w:szCs w:val="20"/>
                <w:vertAlign w:val="baseline"/>
                <w:lang w:val="en-US" w:eastAsia="zh-CN" w:bidi="ar"/>
                <w14:textFill>
                  <w14:solidFill>
                    <w14:schemeClr w14:val="tx1"/>
                  </w14:solidFill>
                </w14:textFill>
              </w:rPr>
              <w:t>Accessible within the same assembly, but not from another assembly.</w:t>
            </w:r>
          </w:p>
        </w:tc>
      </w:tr>
      <w:tr>
        <w:tblPrEx>
          <w:tblBorders>
            <w:top w:val="single" w:color="E3E3E3" w:sz="2" w:space="0"/>
            <w:left w:val="single" w:color="E3E3E3" w:sz="2" w:space="0"/>
            <w:bottom w:val="single" w:color="auto" w:sz="6" w:space="0"/>
            <w:right w:val="single" w:color="E3E3E3" w:sz="2"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000000" w:themeColor="text1"/>
                <w:spacing w:val="0"/>
                <w:sz w:val="20"/>
                <w:szCs w:val="20"/>
                <w14:textFill>
                  <w14:solidFill>
                    <w14:schemeClr w14:val="tx1"/>
                  </w14:solidFill>
                </w14:textFill>
              </w:rPr>
            </w:pPr>
            <w:r>
              <w:rPr>
                <w:rStyle w:val="92"/>
                <w:rFonts w:hint="default" w:ascii="Times New Roman" w:hAnsi="Times New Roman" w:eastAsia="Segoe UI" w:cs="Times New Roman"/>
                <w:b/>
                <w:bCs/>
                <w:i w:val="0"/>
                <w:iCs w:val="0"/>
                <w:caps w:val="0"/>
                <w:color w:val="000000" w:themeColor="text1"/>
                <w:spacing w:val="0"/>
                <w:kern w:val="0"/>
                <w:sz w:val="20"/>
                <w:szCs w:val="20"/>
                <w:bdr w:val="single" w:color="E3E3E3" w:sz="2" w:space="0"/>
                <w:vertAlign w:val="baseline"/>
                <w:lang w:val="en-US" w:eastAsia="zh-CN" w:bidi="ar"/>
                <w14:textFill>
                  <w14:solidFill>
                    <w14:schemeClr w14:val="tx1"/>
                  </w14:solidFill>
                </w14:textFill>
              </w:rPr>
              <w:t>protected internal</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000000" w:themeColor="text1"/>
                <w:spacing w:val="0"/>
                <w:sz w:val="20"/>
                <w:szCs w:val="20"/>
                <w14:textFill>
                  <w14:solidFill>
                    <w14:schemeClr w14:val="tx1"/>
                  </w14:solidFill>
                </w14:textFill>
              </w:rPr>
            </w:pPr>
            <w:r>
              <w:rPr>
                <w:rFonts w:hint="default" w:ascii="Times New Roman" w:hAnsi="Times New Roman" w:eastAsia="Segoe UI" w:cs="Times New Roman"/>
                <w:bCs/>
                <w:i w:val="0"/>
                <w:iCs w:val="0"/>
                <w:caps w:val="0"/>
                <w:color w:val="000000" w:themeColor="text1"/>
                <w:spacing w:val="0"/>
                <w:kern w:val="0"/>
                <w:sz w:val="20"/>
                <w:szCs w:val="20"/>
                <w:vertAlign w:val="baseline"/>
                <w:lang w:val="en-US" w:eastAsia="zh-CN" w:bidi="ar"/>
                <w14:textFill>
                  <w14:solidFill>
                    <w14:schemeClr w14:val="tx1"/>
                  </w14:solidFill>
                </w14:textFill>
              </w:rPr>
              <w:t>Accessible from the current assembly and from within derived classes in any assembly.</w:t>
            </w:r>
          </w:p>
        </w:tc>
      </w:tr>
      <w:tr>
        <w:tblPrEx>
          <w:tblBorders>
            <w:top w:val="single" w:color="E3E3E3" w:sz="2" w:space="0"/>
            <w:left w:val="single" w:color="E3E3E3" w:sz="2" w:space="0"/>
            <w:bottom w:val="single" w:color="auto" w:sz="2" w:space="0"/>
            <w:right w:val="single" w:color="E3E3E3" w:sz="2"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tcBorders>
              <w:top w:val="single" w:color="auto" w:sz="2" w:space="0"/>
              <w:left w:val="single" w:color="auto" w:sz="6" w:space="0"/>
              <w:bottom w:val="single" w:color="auto" w:sz="6" w:space="0"/>
              <w:right w:val="single" w:color="auto" w:sz="2"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000000" w:themeColor="text1"/>
                <w:spacing w:val="0"/>
                <w:sz w:val="20"/>
                <w:szCs w:val="20"/>
                <w14:textFill>
                  <w14:solidFill>
                    <w14:schemeClr w14:val="tx1"/>
                  </w14:solidFill>
                </w14:textFill>
              </w:rPr>
            </w:pPr>
            <w:r>
              <w:rPr>
                <w:rStyle w:val="92"/>
                <w:rFonts w:hint="default" w:ascii="Times New Roman" w:hAnsi="Times New Roman" w:eastAsia="Segoe UI" w:cs="Times New Roman"/>
                <w:b/>
                <w:bCs/>
                <w:i w:val="0"/>
                <w:iCs w:val="0"/>
                <w:caps w:val="0"/>
                <w:color w:val="000000" w:themeColor="text1"/>
                <w:spacing w:val="0"/>
                <w:kern w:val="0"/>
                <w:sz w:val="20"/>
                <w:szCs w:val="20"/>
                <w:bdr w:val="single" w:color="E3E3E3" w:sz="2" w:space="0"/>
                <w:vertAlign w:val="baseline"/>
                <w:lang w:val="en-US" w:eastAsia="zh-CN" w:bidi="ar"/>
                <w14:textFill>
                  <w14:solidFill>
                    <w14:schemeClr w14:val="tx1"/>
                  </w14:solidFill>
                </w14:textFill>
              </w:rPr>
              <w:t>private protected</w:t>
            </w:r>
          </w:p>
        </w:tc>
        <w:tc>
          <w:tcPr>
            <w:tcW w:w="0" w:type="auto"/>
            <w:tcBorders>
              <w:top w:val="single" w:color="auto" w:sz="2" w:space="0"/>
              <w:left w:val="single" w:color="auto" w:sz="6" w:space="0"/>
              <w:bottom w:val="single" w:color="auto" w:sz="6" w:space="0"/>
              <w:right w:val="single" w:color="auto" w:sz="6" w:space="0"/>
            </w:tcBorders>
            <w:shd w:val="clear" w:color="auto" w:fill="auto"/>
            <w:vAlign w:val="top"/>
          </w:tcPr>
          <w:p>
            <w:pPr>
              <w:keepNext w:val="0"/>
              <w:keepLines w:val="0"/>
              <w:widowControl/>
              <w:suppressLineNumbers w:val="0"/>
              <w:spacing w:line="26" w:lineRule="atLeast"/>
              <w:ind w:left="0" w:firstLine="0"/>
              <w:jc w:val="left"/>
              <w:textAlignment w:val="baseline"/>
              <w:rPr>
                <w:rFonts w:hint="default" w:ascii="Times New Roman" w:hAnsi="Times New Roman" w:eastAsia="Segoe UI" w:cs="Times New Roman"/>
                <w:i w:val="0"/>
                <w:iCs w:val="0"/>
                <w:caps w:val="0"/>
                <w:color w:val="000000" w:themeColor="text1"/>
                <w:spacing w:val="0"/>
                <w:sz w:val="20"/>
                <w:szCs w:val="20"/>
                <w14:textFill>
                  <w14:solidFill>
                    <w14:schemeClr w14:val="tx1"/>
                  </w14:solidFill>
                </w14:textFill>
              </w:rPr>
            </w:pPr>
            <w:r>
              <w:rPr>
                <w:rFonts w:hint="default" w:ascii="Times New Roman" w:hAnsi="Times New Roman" w:eastAsia="Segoe UI" w:cs="Times New Roman"/>
                <w:bCs/>
                <w:i w:val="0"/>
                <w:iCs w:val="0"/>
                <w:caps w:val="0"/>
                <w:color w:val="000000" w:themeColor="text1"/>
                <w:spacing w:val="0"/>
                <w:kern w:val="0"/>
                <w:sz w:val="20"/>
                <w:szCs w:val="20"/>
                <w:vertAlign w:val="baseline"/>
                <w:lang w:val="en-US" w:eastAsia="zh-CN" w:bidi="ar"/>
                <w14:textFill>
                  <w14:solidFill>
                    <w14:schemeClr w14:val="tx1"/>
                  </w14:solidFill>
                </w14:textFill>
              </w:rPr>
              <w:t>Accessible only within its containing class or in a derived class located in the same assembly.</w:t>
            </w:r>
          </w:p>
        </w:tc>
      </w:tr>
    </w:tbl>
    <w:p>
      <w:pPr>
        <w:rPr>
          <w:rFonts w:hint="default"/>
          <w:lang w:val="en-US"/>
        </w:rPr>
      </w:pPr>
    </w:p>
    <w:p>
      <w:pPr>
        <w:rPr>
          <w:rFonts w:hint="default"/>
          <w:lang w:val="en-US"/>
        </w:rPr>
      </w:pPr>
    </w:p>
    <w:p>
      <w:pPr>
        <w:pStyle w:val="4"/>
        <w:bidi w:val="0"/>
        <w:rPr>
          <w:rFonts w:hint="default"/>
          <w:lang w:val="en-US"/>
        </w:rPr>
      </w:pPr>
      <w:bookmarkStart w:id="80" w:name="_Toc29762"/>
      <w:r>
        <w:rPr>
          <w:rFonts w:hint="default"/>
          <w:lang w:val="en-US"/>
        </w:rPr>
        <w:t>Difference between ‘==’ and ‘.Equals()’</w:t>
      </w:r>
      <w:bookmarkEnd w:id="80"/>
      <w:r>
        <w:rPr>
          <w:rFonts w:hint="default"/>
          <w:lang w:val="en-US"/>
        </w:rPr>
        <w:t xml:space="preserve"> </w:t>
      </w:r>
    </w:p>
    <w:p>
      <w:pPr>
        <w:rPr>
          <w:rFonts w:hint="default"/>
          <w:lang w:val="en-US"/>
        </w:rPr>
      </w:pPr>
      <w:r>
        <w:rPr>
          <w:rFonts w:hint="default"/>
          <w:lang w:val="en-US"/>
        </w:rPr>
        <w:t xml:space="preserve">Reference code in github </w:t>
      </w:r>
      <w:r>
        <w:rPr>
          <w:rFonts w:hint="default" w:ascii="Cascadia Mono" w:hAnsi="Cascadia Mono" w:eastAsia="Cascadia Mono"/>
          <w:color w:val="2B91AF"/>
          <w:sz w:val="19"/>
          <w:szCs w:val="24"/>
        </w:rPr>
        <w:t>Equals_EqualToOperator</w:t>
      </w:r>
      <w:r>
        <w:rPr>
          <w:rFonts w:hint="default" w:ascii="Cascadia Mono" w:hAnsi="Cascadia Mono" w:eastAsia="Cascadia Mono"/>
          <w:color w:val="2B91AF"/>
          <w:sz w:val="19"/>
          <w:szCs w:val="24"/>
          <w:lang w:val="en-US"/>
        </w:rPr>
        <w:t xml:space="preserve">. </w:t>
      </w:r>
      <w:r>
        <w:rPr>
          <w:rFonts w:hint="default"/>
          <w:lang w:val="en-US"/>
        </w:rPr>
        <w:t>Always recommended to use .Equals or is for null check, since == can be overlaoded.</w:t>
      </w:r>
    </w:p>
    <w:p>
      <w:pPr>
        <w:rPr>
          <w:rFonts w:hint="default"/>
          <w:lang w:val="en-US"/>
        </w:rPr>
      </w:pPr>
    </w:p>
    <w:p>
      <w:pPr>
        <w:pStyle w:val="4"/>
        <w:bidi w:val="0"/>
        <w:rPr>
          <w:rFonts w:hint="default"/>
          <w:lang w:val="en-US"/>
        </w:rPr>
      </w:pPr>
      <w:bookmarkStart w:id="81" w:name="_Toc3888"/>
      <w:r>
        <w:rPr>
          <w:rFonts w:hint="default"/>
          <w:lang w:val="en-US"/>
        </w:rPr>
        <w:t>Parallel class in C#</w:t>
      </w:r>
      <w:bookmarkEnd w:id="81"/>
    </w:p>
    <w:p>
      <w:pPr>
        <w:rPr>
          <w:rFonts w:hint="default"/>
          <w:lang w:val="en-US"/>
        </w:rPr>
      </w:pPr>
      <w:r>
        <w:rPr>
          <w:rFonts w:hint="default"/>
          <w:lang w:val="en-US"/>
        </w:rPr>
        <w:fldChar w:fldCharType="begin"/>
      </w:r>
      <w:r>
        <w:rPr>
          <w:rFonts w:hint="default"/>
          <w:lang w:val="en-US"/>
        </w:rPr>
        <w:instrText xml:space="preserve"> HYPERLINK "https://learn.microsoft.com/en-us/dotnet/api/system.threading.tasks.parallel?view=net-7.0" </w:instrText>
      </w:r>
      <w:r>
        <w:rPr>
          <w:rFonts w:hint="default"/>
          <w:lang w:val="en-US"/>
        </w:rPr>
        <w:fldChar w:fldCharType="separate"/>
      </w:r>
      <w:r>
        <w:rPr>
          <w:rStyle w:val="51"/>
          <w:rFonts w:hint="default"/>
          <w:lang w:val="en-US"/>
        </w:rPr>
        <w:t>https://learn.microsoft.com/en-us/dotnet/api/system.threading.tasks.parallel?view=net-7.0</w:t>
      </w:r>
      <w:r>
        <w:rPr>
          <w:rFonts w:hint="default"/>
          <w:lang w:val="en-US"/>
        </w:rPr>
        <w:fldChar w:fldCharType="end"/>
      </w:r>
    </w:p>
    <w:p>
      <w:pPr>
        <w:rPr>
          <w:rFonts w:hint="default"/>
          <w:lang w:val="en-US"/>
        </w:rPr>
      </w:pPr>
    </w:p>
    <w:p>
      <w:pPr>
        <w:rPr>
          <w:rFonts w:hint="default"/>
          <w:lang w:val="en-US"/>
        </w:rPr>
      </w:pPr>
      <w:r>
        <w:rPr>
          <w:rFonts w:hint="default"/>
          <w:lang w:val="en-US"/>
        </w:rPr>
        <w:t>Provides support for parallel loops and regions.</w:t>
      </w:r>
    </w:p>
    <w:p>
      <w:pPr>
        <w:rPr>
          <w:rFonts w:hint="default"/>
          <w:lang w:val="en-US"/>
        </w:rPr>
      </w:pPr>
    </w:p>
    <w:p>
      <w:pPr>
        <w:pStyle w:val="4"/>
        <w:bidi w:val="0"/>
        <w:rPr>
          <w:rFonts w:hint="default"/>
          <w:lang w:val="en-US"/>
        </w:rPr>
      </w:pPr>
      <w:bookmarkStart w:id="82" w:name="_Toc1991"/>
      <w:r>
        <w:rPr>
          <w:rFonts w:hint="default"/>
          <w:lang w:val="en-US"/>
        </w:rPr>
        <w:t>LINQ</w:t>
      </w:r>
      <w:bookmarkEnd w:id="82"/>
    </w:p>
    <w:p>
      <w:pPr>
        <w:pStyle w:val="5"/>
        <w:bidi w:val="0"/>
        <w:rPr>
          <w:rFonts w:hint="default"/>
          <w:lang w:val="en-US"/>
        </w:rPr>
      </w:pPr>
      <w:bookmarkStart w:id="83" w:name="_Toc846"/>
      <w:r>
        <w:rPr>
          <w:rFonts w:hint="default"/>
          <w:lang w:val="en-US"/>
        </w:rPr>
        <w:t>What are Lambda Expressions in LINQ? Can you provide an example?</w:t>
      </w:r>
      <w:bookmarkEnd w:id="83"/>
    </w:p>
    <w:p>
      <w:pPr>
        <w:rPr>
          <w:rFonts w:hint="default"/>
          <w:lang w:val="en-US"/>
        </w:rPr>
      </w:pPr>
      <w:r>
        <w:rPr>
          <w:rFonts w:hint="default"/>
          <w:lang w:val="en-US"/>
        </w:rPr>
        <w:t>Lambda Expressions are anonymous functions used to encapsulate a set of instructions. They are commonly used in LINQ queries. Example: list.Where(x =&gt; x &gt; 5), where x =&gt; x &gt; 5 is the lambda expression.</w:t>
      </w:r>
    </w:p>
    <w:p>
      <w:pPr>
        <w:rPr>
          <w:rFonts w:hint="default"/>
          <w:lang w:val="en-US"/>
        </w:rPr>
      </w:pPr>
    </w:p>
    <w:p>
      <w:pPr>
        <w:pStyle w:val="4"/>
        <w:bidi w:val="0"/>
        <w:rPr>
          <w:rFonts w:hint="default"/>
          <w:lang w:val="en-IN"/>
        </w:rPr>
      </w:pPr>
      <w:bookmarkStart w:id="84" w:name="_Toc23687"/>
      <w:r>
        <w:rPr>
          <w:rFonts w:hint="default"/>
          <w:lang w:val="en-IN"/>
        </w:rPr>
        <w:t>Config files</w:t>
      </w:r>
      <w:bookmarkEnd w:id="84"/>
    </w:p>
    <w:p>
      <w:pPr>
        <w:rPr>
          <w:rFonts w:hint="default"/>
          <w:lang w:val="en-IN"/>
        </w:rPr>
      </w:pPr>
      <w:r>
        <w:rPr>
          <w:rFonts w:hint="default"/>
          <w:lang w:val="en-IN"/>
        </w:rPr>
        <w:t xml:space="preserve">Web config </w:t>
      </w:r>
    </w:p>
    <w:p>
      <w:pPr>
        <w:pStyle w:val="3"/>
        <w:bidi w:val="0"/>
        <w:rPr>
          <w:rFonts w:hint="default"/>
          <w:lang w:val="en-IN"/>
        </w:rPr>
      </w:pPr>
      <w:bookmarkStart w:id="85" w:name="_Toc14945"/>
      <w:r>
        <w:rPr>
          <w:rFonts w:hint="default"/>
          <w:lang w:val="en-IN"/>
        </w:rPr>
        <w:t>References</w:t>
      </w:r>
      <w:bookmarkEnd w:id="85"/>
    </w:p>
    <w:p>
      <w:pPr>
        <w:numPr>
          <w:ilvl w:val="0"/>
          <w:numId w:val="13"/>
        </w:numPr>
        <w:rPr>
          <w:rFonts w:hint="default"/>
          <w:lang w:val="en-IN"/>
        </w:rPr>
      </w:pPr>
      <w:r>
        <w:rPr>
          <w:rFonts w:hint="default"/>
          <w:lang w:val="en-IN"/>
        </w:rPr>
        <w:t xml:space="preserve">For LINQ: </w:t>
      </w:r>
      <w:r>
        <w:rPr>
          <w:rFonts w:hint="default"/>
          <w:lang w:val="en-IN"/>
        </w:rPr>
        <w:fldChar w:fldCharType="begin"/>
      </w:r>
      <w:r>
        <w:rPr>
          <w:rFonts w:hint="default"/>
          <w:lang w:val="en-IN"/>
        </w:rPr>
        <w:instrText xml:space="preserve"> HYPERLINK "https://www.youtube.com/watch?v=xKr96nIyCFM" </w:instrText>
      </w:r>
      <w:r>
        <w:rPr>
          <w:rFonts w:hint="default"/>
          <w:lang w:val="en-IN"/>
        </w:rPr>
        <w:fldChar w:fldCharType="separate"/>
      </w:r>
      <w:r>
        <w:rPr>
          <w:rStyle w:val="51"/>
          <w:rFonts w:hint="default"/>
          <w:lang w:val="en-IN"/>
        </w:rPr>
        <w:t>https://www.youtube.com/watch?v=xKr96nIyCFM</w:t>
      </w:r>
      <w:r>
        <w:rPr>
          <w:rFonts w:hint="default"/>
          <w:lang w:val="en-IN"/>
        </w:rPr>
        <w:fldChar w:fldCharType="end"/>
      </w:r>
      <w:r>
        <w:rPr>
          <w:rFonts w:hint="default"/>
          <w:lang w:val="en-IN"/>
        </w:rPr>
        <w:t xml:space="preserve"> Scott and Stephen Toub</w:t>
      </w:r>
    </w:p>
    <w:p>
      <w:pPr>
        <w:rPr>
          <w:rFonts w:hint="default"/>
          <w:lang w:val="en-IN"/>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LiSu">
    <w:altName w:val="SimSun"/>
    <w:panose1 w:val="02010509060101010101"/>
    <w:charset w:val="86"/>
    <w:family w:val="auto"/>
    <w:pitch w:val="default"/>
    <w:sig w:usb0="00000000" w:usb1="00000000" w:usb2="00000000" w:usb3="00000000" w:csb0="00040000" w:csb1="00000000"/>
  </w:font>
  <w:font w:name="Cascadia Mono">
    <w:panose1 w:val="020B0609020000020004"/>
    <w:charset w:val="00"/>
    <w:family w:val="auto"/>
    <w:pitch w:val="default"/>
    <w:sig w:usb0="A10002FF" w:usb1="4000F9FB" w:usb2="00040000" w:usb3="00000000" w:csb0="6000019F" w:csb1="DFD7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2FAF656"/>
    <w:multiLevelType w:val="singleLevel"/>
    <w:tmpl w:val="A2FAF656"/>
    <w:lvl w:ilvl="0" w:tentative="0">
      <w:start w:val="1"/>
      <w:numFmt w:val="decimal"/>
      <w:suff w:val="space"/>
      <w:lvlText w:val="%1."/>
      <w:lvlJc w:val="left"/>
    </w:lvl>
  </w:abstractNum>
  <w:abstractNum w:abstractNumId="1">
    <w:nsid w:val="FFFFFF7C"/>
    <w:multiLevelType w:val="singleLevel"/>
    <w:tmpl w:val="FFFFFF7C"/>
    <w:lvl w:ilvl="0" w:tentative="0">
      <w:start w:val="1"/>
      <w:numFmt w:val="decimal"/>
      <w:pStyle w:val="82"/>
      <w:lvlText w:val="%1."/>
      <w:lvlJc w:val="left"/>
      <w:pPr>
        <w:tabs>
          <w:tab w:val="left" w:pos="2040"/>
        </w:tabs>
        <w:ind w:left="2040" w:leftChars="800" w:hanging="360" w:hangingChars="200"/>
      </w:pPr>
    </w:lvl>
  </w:abstractNum>
  <w:abstractNum w:abstractNumId="2">
    <w:nsid w:val="FFFFFF7D"/>
    <w:multiLevelType w:val="singleLevel"/>
    <w:tmpl w:val="FFFFFF7D"/>
    <w:lvl w:ilvl="0" w:tentative="0">
      <w:start w:val="1"/>
      <w:numFmt w:val="decimal"/>
      <w:pStyle w:val="81"/>
      <w:lvlText w:val="%1."/>
      <w:lvlJc w:val="left"/>
      <w:pPr>
        <w:tabs>
          <w:tab w:val="left" w:pos="1620"/>
        </w:tabs>
        <w:ind w:left="1620" w:leftChars="600" w:hanging="360" w:hangingChars="200"/>
      </w:pPr>
    </w:lvl>
  </w:abstractNum>
  <w:abstractNum w:abstractNumId="3">
    <w:nsid w:val="FFFFFF7E"/>
    <w:multiLevelType w:val="singleLevel"/>
    <w:tmpl w:val="FFFFFF7E"/>
    <w:lvl w:ilvl="0" w:tentative="0">
      <w:start w:val="1"/>
      <w:numFmt w:val="decimal"/>
      <w:pStyle w:val="80"/>
      <w:lvlText w:val="%1."/>
      <w:lvlJc w:val="left"/>
      <w:pPr>
        <w:tabs>
          <w:tab w:val="left" w:pos="1200"/>
        </w:tabs>
        <w:ind w:left="1200" w:leftChars="400" w:hanging="360" w:hangingChars="200"/>
      </w:pPr>
    </w:lvl>
  </w:abstractNum>
  <w:abstractNum w:abstractNumId="4">
    <w:nsid w:val="FFFFFF7F"/>
    <w:multiLevelType w:val="singleLevel"/>
    <w:tmpl w:val="FFFFFF7F"/>
    <w:lvl w:ilvl="0" w:tentative="0">
      <w:start w:val="1"/>
      <w:numFmt w:val="decimal"/>
      <w:pStyle w:val="79"/>
      <w:lvlText w:val="%1."/>
      <w:lvlJc w:val="left"/>
      <w:pPr>
        <w:tabs>
          <w:tab w:val="left" w:pos="780"/>
        </w:tabs>
        <w:ind w:left="780" w:leftChars="200" w:hanging="360" w:hangingChars="200"/>
      </w:pPr>
    </w:lvl>
  </w:abstractNum>
  <w:abstractNum w:abstractNumId="5">
    <w:nsid w:val="FFFFFF80"/>
    <w:multiLevelType w:val="singleLevel"/>
    <w:tmpl w:val="FFFFFF80"/>
    <w:lvl w:ilvl="0" w:tentative="0">
      <w:start w:val="1"/>
      <w:numFmt w:val="bullet"/>
      <w:pStyle w:val="72"/>
      <w:lvlText w:val=""/>
      <w:lvlJc w:val="left"/>
      <w:pPr>
        <w:tabs>
          <w:tab w:val="left" w:pos="2040"/>
        </w:tabs>
        <w:ind w:left="2040" w:leftChars="800" w:hanging="360" w:hangingChars="200"/>
      </w:pPr>
      <w:rPr>
        <w:rFonts w:hint="default" w:ascii="Wingdings" w:hAnsi="Wingdings"/>
      </w:rPr>
    </w:lvl>
  </w:abstractNum>
  <w:abstractNum w:abstractNumId="6">
    <w:nsid w:val="FFFFFF81"/>
    <w:multiLevelType w:val="singleLevel"/>
    <w:tmpl w:val="FFFFFF81"/>
    <w:lvl w:ilvl="0" w:tentative="0">
      <w:start w:val="1"/>
      <w:numFmt w:val="bullet"/>
      <w:pStyle w:val="71"/>
      <w:lvlText w:val=""/>
      <w:lvlJc w:val="left"/>
      <w:pPr>
        <w:tabs>
          <w:tab w:val="left" w:pos="1620"/>
        </w:tabs>
        <w:ind w:left="1620" w:leftChars="600" w:hanging="360" w:hangingChars="200"/>
      </w:pPr>
      <w:rPr>
        <w:rFonts w:hint="default" w:ascii="Wingdings" w:hAnsi="Wingdings"/>
      </w:rPr>
    </w:lvl>
  </w:abstractNum>
  <w:abstractNum w:abstractNumId="7">
    <w:nsid w:val="FFFFFF82"/>
    <w:multiLevelType w:val="singleLevel"/>
    <w:tmpl w:val="FFFFFF82"/>
    <w:lvl w:ilvl="0" w:tentative="0">
      <w:start w:val="1"/>
      <w:numFmt w:val="bullet"/>
      <w:pStyle w:val="70"/>
      <w:lvlText w:val=""/>
      <w:lvlJc w:val="left"/>
      <w:pPr>
        <w:tabs>
          <w:tab w:val="left" w:pos="1200"/>
        </w:tabs>
        <w:ind w:left="1200" w:leftChars="400" w:hanging="360" w:hangingChars="200"/>
      </w:pPr>
      <w:rPr>
        <w:rFonts w:hint="default" w:ascii="Wingdings" w:hAnsi="Wingdings"/>
      </w:rPr>
    </w:lvl>
  </w:abstractNum>
  <w:abstractNum w:abstractNumId="8">
    <w:nsid w:val="FFFFFF83"/>
    <w:multiLevelType w:val="singleLevel"/>
    <w:tmpl w:val="FFFFFF83"/>
    <w:lvl w:ilvl="0" w:tentative="0">
      <w:start w:val="1"/>
      <w:numFmt w:val="bullet"/>
      <w:pStyle w:val="69"/>
      <w:lvlText w:val=""/>
      <w:lvlJc w:val="left"/>
      <w:pPr>
        <w:tabs>
          <w:tab w:val="left" w:pos="780"/>
        </w:tabs>
        <w:ind w:left="780" w:leftChars="200" w:hanging="360" w:hangingChars="200"/>
      </w:pPr>
      <w:rPr>
        <w:rFonts w:hint="default" w:ascii="Wingdings" w:hAnsi="Wingdings"/>
      </w:rPr>
    </w:lvl>
  </w:abstractNum>
  <w:abstractNum w:abstractNumId="9">
    <w:nsid w:val="FFFFFF88"/>
    <w:multiLevelType w:val="singleLevel"/>
    <w:tmpl w:val="FFFFFF88"/>
    <w:lvl w:ilvl="0" w:tentative="0">
      <w:start w:val="1"/>
      <w:numFmt w:val="decimal"/>
      <w:pStyle w:val="78"/>
      <w:lvlText w:val="%1."/>
      <w:lvlJc w:val="left"/>
      <w:pPr>
        <w:tabs>
          <w:tab w:val="left" w:pos="360"/>
        </w:tabs>
        <w:ind w:left="360" w:hanging="360" w:hangingChars="200"/>
      </w:pPr>
    </w:lvl>
  </w:abstractNum>
  <w:abstractNum w:abstractNumId="10">
    <w:nsid w:val="FFFFFF89"/>
    <w:multiLevelType w:val="singleLevel"/>
    <w:tmpl w:val="FFFFFF89"/>
    <w:lvl w:ilvl="0" w:tentative="0">
      <w:start w:val="1"/>
      <w:numFmt w:val="bullet"/>
      <w:pStyle w:val="68"/>
      <w:lvlText w:val=""/>
      <w:lvlJc w:val="left"/>
      <w:pPr>
        <w:tabs>
          <w:tab w:val="left" w:pos="360"/>
        </w:tabs>
        <w:ind w:left="360" w:hanging="360" w:hangingChars="200"/>
      </w:pPr>
      <w:rPr>
        <w:rFonts w:hint="default" w:ascii="Wingdings" w:hAnsi="Wingdings"/>
      </w:rPr>
    </w:lvl>
  </w:abstractNum>
  <w:abstractNum w:abstractNumId="11">
    <w:nsid w:val="1F4D6556"/>
    <w:multiLevelType w:val="singleLevel"/>
    <w:tmpl w:val="1F4D6556"/>
    <w:lvl w:ilvl="0" w:tentative="0">
      <w:start w:val="1"/>
      <w:numFmt w:val="decimal"/>
      <w:suff w:val="space"/>
      <w:lvlText w:val="%1."/>
      <w:lvlJc w:val="left"/>
    </w:lvl>
  </w:abstractNum>
  <w:abstractNum w:abstractNumId="12">
    <w:nsid w:val="5833A97B"/>
    <w:multiLevelType w:val="singleLevel"/>
    <w:tmpl w:val="5833A97B"/>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1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0"/>
  </w:num>
  <w:num w:numId="12">
    <w:abstractNumId w:val="12"/>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70"/>
  <w:displayBackgroundShape w:val="1"/>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20"/>
  <w:hyphenationZone w:val="360"/>
  <w:drawingGridVerticalSpacing w:val="156"/>
  <w:displayHorizontalDrawingGridEvery w:val="1"/>
  <w:displayVerticalDrawingGridEvery w:val="1"/>
  <w:noPunctuationKerning w:val="1"/>
  <w:characterSpacingControl w:val="doNotCompress"/>
  <w:compat>
    <w:spaceForUL/>
    <w:doNotLeaveBackslashAlone/>
    <w:ulTrailSpace/>
    <w:doNotExpandShiftReturn/>
    <w:footnoteLayoutLikeWW8/>
    <w:forgetLastTabAlignment/>
    <w:adjustLineHeightInTable/>
    <w:layoutRawTableWidth/>
    <w:layoutTableRowsApar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50A31"/>
    <w:rsid w:val="000716D2"/>
    <w:rsid w:val="00071AAB"/>
    <w:rsid w:val="000B76C4"/>
    <w:rsid w:val="000C5610"/>
    <w:rsid w:val="000D6423"/>
    <w:rsid w:val="000E6552"/>
    <w:rsid w:val="000F3A4F"/>
    <w:rsid w:val="000F59AC"/>
    <w:rsid w:val="001364FE"/>
    <w:rsid w:val="001368DD"/>
    <w:rsid w:val="00147DB3"/>
    <w:rsid w:val="001518A5"/>
    <w:rsid w:val="00170095"/>
    <w:rsid w:val="00170E4F"/>
    <w:rsid w:val="001743F4"/>
    <w:rsid w:val="00187C33"/>
    <w:rsid w:val="001936B7"/>
    <w:rsid w:val="00196AB1"/>
    <w:rsid w:val="00201333"/>
    <w:rsid w:val="00210FA7"/>
    <w:rsid w:val="00216417"/>
    <w:rsid w:val="0026631D"/>
    <w:rsid w:val="002C2F53"/>
    <w:rsid w:val="0033518C"/>
    <w:rsid w:val="003437C2"/>
    <w:rsid w:val="00377186"/>
    <w:rsid w:val="003A1C03"/>
    <w:rsid w:val="00414627"/>
    <w:rsid w:val="00425D63"/>
    <w:rsid w:val="004643D8"/>
    <w:rsid w:val="00497C24"/>
    <w:rsid w:val="004C7BA5"/>
    <w:rsid w:val="004E7628"/>
    <w:rsid w:val="004F48F2"/>
    <w:rsid w:val="005149B1"/>
    <w:rsid w:val="005647F2"/>
    <w:rsid w:val="005662D1"/>
    <w:rsid w:val="00573A09"/>
    <w:rsid w:val="005A4526"/>
    <w:rsid w:val="005C1B16"/>
    <w:rsid w:val="005E53D0"/>
    <w:rsid w:val="006002EB"/>
    <w:rsid w:val="006128EF"/>
    <w:rsid w:val="006264B4"/>
    <w:rsid w:val="00643033"/>
    <w:rsid w:val="00644CC3"/>
    <w:rsid w:val="00661468"/>
    <w:rsid w:val="006649F0"/>
    <w:rsid w:val="0067245D"/>
    <w:rsid w:val="0068470E"/>
    <w:rsid w:val="00695DCD"/>
    <w:rsid w:val="006A05CC"/>
    <w:rsid w:val="006A35A7"/>
    <w:rsid w:val="007152D7"/>
    <w:rsid w:val="00746C14"/>
    <w:rsid w:val="007C2C59"/>
    <w:rsid w:val="00801F23"/>
    <w:rsid w:val="00837632"/>
    <w:rsid w:val="0085640F"/>
    <w:rsid w:val="008567AA"/>
    <w:rsid w:val="00892712"/>
    <w:rsid w:val="008A680A"/>
    <w:rsid w:val="008B0BB0"/>
    <w:rsid w:val="008E6C4B"/>
    <w:rsid w:val="008F18C0"/>
    <w:rsid w:val="00907648"/>
    <w:rsid w:val="00930FDE"/>
    <w:rsid w:val="00984C93"/>
    <w:rsid w:val="00987CE1"/>
    <w:rsid w:val="0099405C"/>
    <w:rsid w:val="009C600F"/>
    <w:rsid w:val="009D3723"/>
    <w:rsid w:val="009E04F2"/>
    <w:rsid w:val="00A03B7B"/>
    <w:rsid w:val="00A200C9"/>
    <w:rsid w:val="00A250D5"/>
    <w:rsid w:val="00A32F56"/>
    <w:rsid w:val="00A36028"/>
    <w:rsid w:val="00A91424"/>
    <w:rsid w:val="00AA2C77"/>
    <w:rsid w:val="00AC3FB9"/>
    <w:rsid w:val="00AC702A"/>
    <w:rsid w:val="00AD226F"/>
    <w:rsid w:val="00B13A52"/>
    <w:rsid w:val="00B24CF4"/>
    <w:rsid w:val="00B26993"/>
    <w:rsid w:val="00B4570C"/>
    <w:rsid w:val="00B5208C"/>
    <w:rsid w:val="00B74876"/>
    <w:rsid w:val="00BB7C2B"/>
    <w:rsid w:val="00BC1664"/>
    <w:rsid w:val="00BC2546"/>
    <w:rsid w:val="00C05085"/>
    <w:rsid w:val="00C1593D"/>
    <w:rsid w:val="00C56C7E"/>
    <w:rsid w:val="00C776A4"/>
    <w:rsid w:val="00CA2C6C"/>
    <w:rsid w:val="00CC0600"/>
    <w:rsid w:val="00CC78AC"/>
    <w:rsid w:val="00CF7953"/>
    <w:rsid w:val="00D07232"/>
    <w:rsid w:val="00D10245"/>
    <w:rsid w:val="00D21BDD"/>
    <w:rsid w:val="00D65F07"/>
    <w:rsid w:val="00D92BB7"/>
    <w:rsid w:val="00DC76D2"/>
    <w:rsid w:val="00DD30ED"/>
    <w:rsid w:val="00E64C21"/>
    <w:rsid w:val="00EC24C6"/>
    <w:rsid w:val="00EF2933"/>
    <w:rsid w:val="00F05146"/>
    <w:rsid w:val="00F1115D"/>
    <w:rsid w:val="00F3513C"/>
    <w:rsid w:val="00F465C5"/>
    <w:rsid w:val="00F5180D"/>
    <w:rsid w:val="00F51B21"/>
    <w:rsid w:val="00F51D87"/>
    <w:rsid w:val="00F8455C"/>
    <w:rsid w:val="00FE2B7D"/>
    <w:rsid w:val="013144B4"/>
    <w:rsid w:val="01336206"/>
    <w:rsid w:val="032C3DC2"/>
    <w:rsid w:val="039C35C0"/>
    <w:rsid w:val="0487709B"/>
    <w:rsid w:val="05E337FC"/>
    <w:rsid w:val="074573FA"/>
    <w:rsid w:val="077A504B"/>
    <w:rsid w:val="0843731D"/>
    <w:rsid w:val="0983527C"/>
    <w:rsid w:val="09B174F4"/>
    <w:rsid w:val="0AA55803"/>
    <w:rsid w:val="0B7348DB"/>
    <w:rsid w:val="0BEB285A"/>
    <w:rsid w:val="0D4A3944"/>
    <w:rsid w:val="0D6978AB"/>
    <w:rsid w:val="0DA51232"/>
    <w:rsid w:val="0E914AF4"/>
    <w:rsid w:val="0E927912"/>
    <w:rsid w:val="0ED75F05"/>
    <w:rsid w:val="0F5D017B"/>
    <w:rsid w:val="0F7D59F6"/>
    <w:rsid w:val="0F7F0EB9"/>
    <w:rsid w:val="0FC803F4"/>
    <w:rsid w:val="0FE963AA"/>
    <w:rsid w:val="10EA17D0"/>
    <w:rsid w:val="12B70594"/>
    <w:rsid w:val="12C63D74"/>
    <w:rsid w:val="12C9796E"/>
    <w:rsid w:val="1330769A"/>
    <w:rsid w:val="133D2480"/>
    <w:rsid w:val="13F10443"/>
    <w:rsid w:val="146A4F5A"/>
    <w:rsid w:val="148648AD"/>
    <w:rsid w:val="14BD2115"/>
    <w:rsid w:val="15D351E0"/>
    <w:rsid w:val="173244A7"/>
    <w:rsid w:val="175E0F34"/>
    <w:rsid w:val="175E3E48"/>
    <w:rsid w:val="17971796"/>
    <w:rsid w:val="17C03A07"/>
    <w:rsid w:val="17E13F3C"/>
    <w:rsid w:val="18617D0D"/>
    <w:rsid w:val="186A061D"/>
    <w:rsid w:val="187D763D"/>
    <w:rsid w:val="18C27DA6"/>
    <w:rsid w:val="19C1161C"/>
    <w:rsid w:val="19EB293E"/>
    <w:rsid w:val="19EF621A"/>
    <w:rsid w:val="19FB7A0B"/>
    <w:rsid w:val="1A893699"/>
    <w:rsid w:val="1C2511A4"/>
    <w:rsid w:val="1C71729A"/>
    <w:rsid w:val="1C7F3050"/>
    <w:rsid w:val="1CA4418A"/>
    <w:rsid w:val="1CC50941"/>
    <w:rsid w:val="1CEA1AF9"/>
    <w:rsid w:val="1D13223F"/>
    <w:rsid w:val="1D464B57"/>
    <w:rsid w:val="1D5C4688"/>
    <w:rsid w:val="1D885B1E"/>
    <w:rsid w:val="1DA759EF"/>
    <w:rsid w:val="1DB43E72"/>
    <w:rsid w:val="1DF63B37"/>
    <w:rsid w:val="1E761E86"/>
    <w:rsid w:val="1EC466D8"/>
    <w:rsid w:val="1F6F5903"/>
    <w:rsid w:val="1F92500E"/>
    <w:rsid w:val="20DD2ECA"/>
    <w:rsid w:val="219B294A"/>
    <w:rsid w:val="21BA76AF"/>
    <w:rsid w:val="22346EEE"/>
    <w:rsid w:val="22823C2A"/>
    <w:rsid w:val="22A05692"/>
    <w:rsid w:val="22BE600E"/>
    <w:rsid w:val="22FD4541"/>
    <w:rsid w:val="23042EFF"/>
    <w:rsid w:val="2473727F"/>
    <w:rsid w:val="24AB7DB8"/>
    <w:rsid w:val="24DD0826"/>
    <w:rsid w:val="250A5A2D"/>
    <w:rsid w:val="251C43FD"/>
    <w:rsid w:val="260D3B89"/>
    <w:rsid w:val="26452573"/>
    <w:rsid w:val="265E4AAD"/>
    <w:rsid w:val="266E0D1D"/>
    <w:rsid w:val="267A6CB2"/>
    <w:rsid w:val="269B7AAF"/>
    <w:rsid w:val="26C21980"/>
    <w:rsid w:val="26FF14FE"/>
    <w:rsid w:val="27BF5A1F"/>
    <w:rsid w:val="282B6C11"/>
    <w:rsid w:val="28BF6F68"/>
    <w:rsid w:val="29496228"/>
    <w:rsid w:val="2957278C"/>
    <w:rsid w:val="29A11AD9"/>
    <w:rsid w:val="2A766047"/>
    <w:rsid w:val="2A8F41A9"/>
    <w:rsid w:val="2B347CF1"/>
    <w:rsid w:val="2B5C5632"/>
    <w:rsid w:val="2C416A07"/>
    <w:rsid w:val="2C96275E"/>
    <w:rsid w:val="2CAF79DD"/>
    <w:rsid w:val="2CFB7C62"/>
    <w:rsid w:val="2D1139FF"/>
    <w:rsid w:val="2D4402E1"/>
    <w:rsid w:val="2DC25DA1"/>
    <w:rsid w:val="2DFB5E8E"/>
    <w:rsid w:val="2EDC1D71"/>
    <w:rsid w:val="2EF20132"/>
    <w:rsid w:val="2F724463"/>
    <w:rsid w:val="303F7F31"/>
    <w:rsid w:val="30A35E59"/>
    <w:rsid w:val="32A509BB"/>
    <w:rsid w:val="32D45996"/>
    <w:rsid w:val="33995EB7"/>
    <w:rsid w:val="33A309C5"/>
    <w:rsid w:val="33DA7C22"/>
    <w:rsid w:val="3492284C"/>
    <w:rsid w:val="35717CBC"/>
    <w:rsid w:val="360F68EE"/>
    <w:rsid w:val="36430014"/>
    <w:rsid w:val="36BF1F64"/>
    <w:rsid w:val="36D030FB"/>
    <w:rsid w:val="37A3674D"/>
    <w:rsid w:val="37AF68BF"/>
    <w:rsid w:val="380A1B7E"/>
    <w:rsid w:val="38476A74"/>
    <w:rsid w:val="38A04CC4"/>
    <w:rsid w:val="38C800D3"/>
    <w:rsid w:val="38F81807"/>
    <w:rsid w:val="39255B4E"/>
    <w:rsid w:val="396543B9"/>
    <w:rsid w:val="39FA26AE"/>
    <w:rsid w:val="3A46311F"/>
    <w:rsid w:val="3A5E23D3"/>
    <w:rsid w:val="3A77515E"/>
    <w:rsid w:val="3BB05953"/>
    <w:rsid w:val="3C402568"/>
    <w:rsid w:val="3D0A75D7"/>
    <w:rsid w:val="3D405813"/>
    <w:rsid w:val="3E89315C"/>
    <w:rsid w:val="3E9C63DF"/>
    <w:rsid w:val="3F1F75E3"/>
    <w:rsid w:val="3F2F5891"/>
    <w:rsid w:val="3F595FFD"/>
    <w:rsid w:val="405F7AAA"/>
    <w:rsid w:val="40926FFF"/>
    <w:rsid w:val="409A23CB"/>
    <w:rsid w:val="415642E7"/>
    <w:rsid w:val="417B2017"/>
    <w:rsid w:val="4182265E"/>
    <w:rsid w:val="42323228"/>
    <w:rsid w:val="423C15B9"/>
    <w:rsid w:val="43726208"/>
    <w:rsid w:val="43CC7746"/>
    <w:rsid w:val="448B5DC7"/>
    <w:rsid w:val="44B6750F"/>
    <w:rsid w:val="4510235C"/>
    <w:rsid w:val="45C37AFE"/>
    <w:rsid w:val="461818EB"/>
    <w:rsid w:val="46445D8D"/>
    <w:rsid w:val="46A24BD3"/>
    <w:rsid w:val="46A9467B"/>
    <w:rsid w:val="46EA4E70"/>
    <w:rsid w:val="47A479CC"/>
    <w:rsid w:val="48784D69"/>
    <w:rsid w:val="48EC381B"/>
    <w:rsid w:val="49822CFC"/>
    <w:rsid w:val="499B4236"/>
    <w:rsid w:val="4A581909"/>
    <w:rsid w:val="4A9326C8"/>
    <w:rsid w:val="4AAB5291"/>
    <w:rsid w:val="4B5B6BAD"/>
    <w:rsid w:val="4C0009C0"/>
    <w:rsid w:val="4D492A99"/>
    <w:rsid w:val="4D5B106D"/>
    <w:rsid w:val="4D9F646F"/>
    <w:rsid w:val="4DE745D9"/>
    <w:rsid w:val="4E9F5122"/>
    <w:rsid w:val="4ECF06AD"/>
    <w:rsid w:val="4EE634FD"/>
    <w:rsid w:val="4F185882"/>
    <w:rsid w:val="501B629F"/>
    <w:rsid w:val="506A2AFE"/>
    <w:rsid w:val="50762D6A"/>
    <w:rsid w:val="514349DF"/>
    <w:rsid w:val="51713B4F"/>
    <w:rsid w:val="517F5356"/>
    <w:rsid w:val="51D51C1A"/>
    <w:rsid w:val="52096D27"/>
    <w:rsid w:val="52110875"/>
    <w:rsid w:val="54502464"/>
    <w:rsid w:val="55E560EB"/>
    <w:rsid w:val="56073D33"/>
    <w:rsid w:val="565A78C9"/>
    <w:rsid w:val="568632BB"/>
    <w:rsid w:val="57183B71"/>
    <w:rsid w:val="57377C89"/>
    <w:rsid w:val="574B28E6"/>
    <w:rsid w:val="5762086D"/>
    <w:rsid w:val="57633422"/>
    <w:rsid w:val="577E46D9"/>
    <w:rsid w:val="585A5481"/>
    <w:rsid w:val="586E47EE"/>
    <w:rsid w:val="58E608E9"/>
    <w:rsid w:val="58EC3CC6"/>
    <w:rsid w:val="58EC563B"/>
    <w:rsid w:val="597C0DDC"/>
    <w:rsid w:val="5AA605CD"/>
    <w:rsid w:val="5B2A58B0"/>
    <w:rsid w:val="5BB85C32"/>
    <w:rsid w:val="5BE91A17"/>
    <w:rsid w:val="5BEE495A"/>
    <w:rsid w:val="5CD8308F"/>
    <w:rsid w:val="5E6D42B8"/>
    <w:rsid w:val="5E941DB9"/>
    <w:rsid w:val="5F15360C"/>
    <w:rsid w:val="5FAC3212"/>
    <w:rsid w:val="5FFD138B"/>
    <w:rsid w:val="6152635A"/>
    <w:rsid w:val="618544ED"/>
    <w:rsid w:val="624102C0"/>
    <w:rsid w:val="631C788B"/>
    <w:rsid w:val="63540CB5"/>
    <w:rsid w:val="638266CE"/>
    <w:rsid w:val="63F024E1"/>
    <w:rsid w:val="65223308"/>
    <w:rsid w:val="653F1ED6"/>
    <w:rsid w:val="65775884"/>
    <w:rsid w:val="659C79A6"/>
    <w:rsid w:val="65A3544F"/>
    <w:rsid w:val="65C638F5"/>
    <w:rsid w:val="66DC4B20"/>
    <w:rsid w:val="67B43477"/>
    <w:rsid w:val="67F80D33"/>
    <w:rsid w:val="681B72B9"/>
    <w:rsid w:val="685C7FAA"/>
    <w:rsid w:val="695B21AB"/>
    <w:rsid w:val="695F1695"/>
    <w:rsid w:val="69DB133C"/>
    <w:rsid w:val="6AD57FAF"/>
    <w:rsid w:val="6CD23598"/>
    <w:rsid w:val="6D0509B6"/>
    <w:rsid w:val="6DB408BF"/>
    <w:rsid w:val="6DB53B8B"/>
    <w:rsid w:val="6E03390A"/>
    <w:rsid w:val="6EAA776F"/>
    <w:rsid w:val="6EFB4C4A"/>
    <w:rsid w:val="70E707C8"/>
    <w:rsid w:val="712F17A0"/>
    <w:rsid w:val="715F4802"/>
    <w:rsid w:val="718D5813"/>
    <w:rsid w:val="724A7E11"/>
    <w:rsid w:val="72881B13"/>
    <w:rsid w:val="73422E69"/>
    <w:rsid w:val="73CA4984"/>
    <w:rsid w:val="745D6DE4"/>
    <w:rsid w:val="74722C9A"/>
    <w:rsid w:val="74BA54FF"/>
    <w:rsid w:val="74E34252"/>
    <w:rsid w:val="750B717B"/>
    <w:rsid w:val="755F4F7B"/>
    <w:rsid w:val="760C2A3B"/>
    <w:rsid w:val="76704CDE"/>
    <w:rsid w:val="773571B7"/>
    <w:rsid w:val="773836C3"/>
    <w:rsid w:val="777868A0"/>
    <w:rsid w:val="79D23A0D"/>
    <w:rsid w:val="79DD4A34"/>
    <w:rsid w:val="7A4558DA"/>
    <w:rsid w:val="7A78007C"/>
    <w:rsid w:val="7A87385E"/>
    <w:rsid w:val="7AAD79E7"/>
    <w:rsid w:val="7AC93B5A"/>
    <w:rsid w:val="7AF54EF0"/>
    <w:rsid w:val="7B432A0D"/>
    <w:rsid w:val="7C7C095E"/>
    <w:rsid w:val="7CD36BD6"/>
    <w:rsid w:val="7D464EFF"/>
    <w:rsid w:val="7D466F15"/>
    <w:rsid w:val="7D9121E7"/>
    <w:rsid w:val="7DBE73B3"/>
    <w:rsid w:val="7DDF26B8"/>
    <w:rsid w:val="7E07329C"/>
    <w:rsid w:val="7E0D0EDC"/>
    <w:rsid w:val="7E8B1BA5"/>
    <w:rsid w:val="7F715D9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qFormat="1" w:unhideWhenUsed="0" w:uiPriority="0" w:semiHidden="0" w:name="index 1"/>
    <w:lsdException w:qFormat="1" w:unhideWhenUsed="0" w:uiPriority="0" w:semiHidden="0" w:name="index 2"/>
    <w:lsdException w:qFormat="1" w:unhideWhenUsed="0" w:uiPriority="0" w:semiHidden="0" w:name="index 3"/>
    <w:lsdException w:qFormat="1" w:unhideWhenUsed="0" w:uiPriority="0" w:semiHidden="0" w:name="index 4"/>
    <w:lsdException w:qFormat="1" w:unhideWhenUsed="0" w:uiPriority="0" w:semiHidden="0" w:name="index 5"/>
    <w:lsdException w:qFormat="1" w:unhideWhenUsed="0" w:uiPriority="0" w:semiHidden="0" w:name="index 6"/>
    <w:lsdException w:qFormat="1" w:unhideWhenUsed="0" w:uiPriority="0" w:semiHidden="0" w:name="index 7"/>
    <w:lsdException w:qFormat="1" w:unhideWhenUsed="0" w:uiPriority="0" w:semiHidden="0" w:name="index 8"/>
    <w:lsdException w:qFormat="1"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qFormat="1" w:unhideWhenUsed="0" w:uiPriority="0" w:semiHidden="0" w:name="Normal Indent"/>
    <w:lsdException w:qFormat="1"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qFormat="1" w:unhideWhenUsed="0" w:uiPriority="0" w:semiHidden="0" w:name="index heading"/>
    <w:lsdException w:qFormat="1" w:uiPriority="0" w:name="caption"/>
    <w:lsdException w:qFormat="1" w:unhideWhenUsed="0" w:uiPriority="0" w:semiHidden="0" w:name="table of figures"/>
    <w:lsdException w:qFormat="1" w:unhideWhenUsed="0" w:uiPriority="0" w:semiHidden="0" w:name="envelope address"/>
    <w:lsdException w:qFormat="1" w:unhideWhenUsed="0" w:uiPriority="0" w:semiHidden="0" w:name="envelope return"/>
    <w:lsdException w:qFormat="1" w:unhideWhenUsed="0" w:uiPriority="0" w:semiHidden="0" w:name="footnote reference"/>
    <w:lsdException w:qFormat="1" w:unhideWhenUsed="0" w:uiPriority="0" w:semiHidden="0" w:name="annotation reference"/>
    <w:lsdException w:qFormat="1" w:unhideWhenUsed="0" w:uiPriority="0" w:semiHidden="0"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qFormat="1" w:unhideWhenUsed="0" w:uiPriority="0" w:semiHidden="0" w:name="table of authorities"/>
    <w:lsdException w:qFormat="1" w:unhideWhenUsed="0" w:uiPriority="0" w:semiHidden="0" w:name="macro"/>
    <w:lsdException w:qFormat="1" w:unhideWhenUsed="0" w:uiPriority="0" w:semiHidden="0" w:name="toa heading"/>
    <w:lsdException w:qFormat="1" w:unhideWhenUsed="0" w:uiPriority="0" w:semiHidden="0" w:name="List"/>
    <w:lsdException w:qFormat="1" w:unhideWhenUsed="0" w:uiPriority="0" w:semiHidden="0" w:name="List Bullet"/>
    <w:lsdException w:qFormat="1" w:unhideWhenUsed="0" w:uiPriority="0" w:semiHidden="0" w:name="List Number"/>
    <w:lsdException w:qFormat="1" w:unhideWhenUsed="0" w:uiPriority="0" w:semiHidden="0" w:name="List 2"/>
    <w:lsdException w:qFormat="1" w:unhideWhenUsed="0" w:uiPriority="0" w:semiHidden="0" w:name="List 3"/>
    <w:lsdException w:qFormat="1" w:unhideWhenUsed="0" w:uiPriority="0" w:semiHidden="0" w:name="List 4"/>
    <w:lsdException w:qFormat="1" w:unhideWhenUsed="0" w:uiPriority="0" w:semiHidden="0" w:name="List 5"/>
    <w:lsdException w:qFormat="1" w:unhideWhenUsed="0" w:uiPriority="0" w:semiHidden="0" w:name="List Bullet 2"/>
    <w:lsdException w:qFormat="1" w:unhideWhenUsed="0" w:uiPriority="0" w:semiHidden="0" w:name="List Bullet 3"/>
    <w:lsdException w:qFormat="1" w:unhideWhenUsed="0" w:uiPriority="0" w:semiHidden="0" w:name="List Bullet 4"/>
    <w:lsdException w:qFormat="1" w:unhideWhenUsed="0" w:uiPriority="0" w:semiHidden="0" w:name="List Bullet 5"/>
    <w:lsdException w:qFormat="1" w:unhideWhenUsed="0" w:uiPriority="0" w:semiHidden="0" w:name="List Number 2"/>
    <w:lsdException w:qFormat="1" w:unhideWhenUsed="0" w:uiPriority="0" w:semiHidden="0" w:name="List Number 3"/>
    <w:lsdException w:qFormat="1" w:unhideWhenUsed="0" w:uiPriority="0" w:semiHidden="0" w:name="List Number 4"/>
    <w:lsdException w:qFormat="1" w:unhideWhenUsed="0" w:uiPriority="0" w:semiHidden="0" w:name="List Number 5"/>
    <w:lsdException w:qFormat="1" w:unhideWhenUsed="0" w:uiPriority="0" w:semiHidden="0" w:name="Title"/>
    <w:lsdException w:qFormat="1" w:unhideWhenUsed="0" w:uiPriority="0" w:semiHidden="0" w:name="Closing"/>
    <w:lsdException w:qFormat="1" w:unhideWhenUsed="0" w:uiPriority="0" w:semiHidden="0" w:name="Signature"/>
    <w:lsdException w:qFormat="1" w:unhideWhenUsed="0" w:uiPriority="0" w:name="Default Paragraph Font"/>
    <w:lsdException w:qFormat="1" w:unhideWhenUsed="0" w:uiPriority="0" w:semiHidden="0" w:name="Body Text"/>
    <w:lsdException w:qFormat="1" w:unhideWhenUsed="0" w:uiPriority="0" w:semiHidden="0" w:name="Body Text Indent"/>
    <w:lsdException w:qFormat="1" w:unhideWhenUsed="0" w:uiPriority="0" w:semiHidden="0" w:name="List Continue"/>
    <w:lsdException w:qFormat="1" w:unhideWhenUsed="0" w:uiPriority="0" w:semiHidden="0" w:name="List Continue 2"/>
    <w:lsdException w:qFormat="1" w:unhideWhenUsed="0" w:uiPriority="0" w:semiHidden="0" w:name="List Continue 3"/>
    <w:lsdException w:qFormat="1" w:unhideWhenUsed="0" w:uiPriority="0" w:semiHidden="0" w:name="List Continue 4"/>
    <w:lsdException w:qFormat="1" w:unhideWhenUsed="0" w:uiPriority="0" w:semiHidden="0" w:name="List Continue 5"/>
    <w:lsdException w:qFormat="1" w:unhideWhenUsed="0" w:uiPriority="0" w:semiHidden="0" w:name="Message Header"/>
    <w:lsdException w:qFormat="1" w:unhideWhenUsed="0" w:uiPriority="0" w:semiHidden="0" w:name="Subtitle"/>
    <w:lsdException w:qFormat="1" w:unhideWhenUsed="0" w:uiPriority="0" w:semiHidden="0" w:name="Salutation"/>
    <w:lsdException w:qFormat="1" w:unhideWhenUsed="0" w:uiPriority="0" w:semiHidden="0" w:name="Date"/>
    <w:lsdException w:qFormat="1" w:unhideWhenUsed="0" w:uiPriority="0" w:semiHidden="0" w:name="Body Text First Indent"/>
    <w:lsdException w:qFormat="1" w:unhideWhenUsed="0" w:uiPriority="0" w:semiHidden="0" w:name="Body Text First Indent 2"/>
    <w:lsdException w:qFormat="1" w:unhideWhenUsed="0" w:uiPriority="0" w:semiHidden="0" w:name="Note Heading"/>
    <w:lsdException w:qFormat="1" w:unhideWhenUsed="0" w:uiPriority="0" w:semiHidden="0" w:name="Body Text 2"/>
    <w:lsdException w:qFormat="1" w:unhideWhenUsed="0" w:uiPriority="0" w:semiHidden="0" w:name="Body Text 3"/>
    <w:lsdException w:qFormat="1" w:unhideWhenUsed="0" w:uiPriority="0" w:semiHidden="0" w:name="Body Text Indent 2"/>
    <w:lsdException w:qFormat="1" w:unhideWhenUsed="0" w:uiPriority="0" w:semiHidden="0" w:name="Body Text Indent 3"/>
    <w:lsdException w:qFormat="1"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qFormat="1" w:unhideWhenUsed="0" w:uiPriority="0" w:semiHidden="0" w:name="Plain Text"/>
    <w:lsdException w:qFormat="1" w:unhideWhenUsed="0" w:uiPriority="0" w:semiHidden="0" w:name="E-mail Signature"/>
    <w:lsdException w:qFormat="1" w:unhideWhenUsed="0" w:uiPriority="0" w:semiHidden="0" w:name="Normal (Web)"/>
    <w:lsdException w:qFormat="1" w:unhideWhenUsed="0" w:uiPriority="0" w:semiHidden="0" w:name="HTML Acronym"/>
    <w:lsdException w:qFormat="1" w:unhideWhenUsed="0" w:uiPriority="0" w:semiHidden="0" w:name="HTML Address"/>
    <w:lsdException w:qFormat="1" w:unhideWhenUsed="0" w:uiPriority="0" w:semiHidden="0" w:name="HTML Cite"/>
    <w:lsdException w:qFormat="1" w:unhideWhenUsed="0" w:uiPriority="0" w:semiHidden="0" w:name="HTML Code"/>
    <w:lsdException w:qFormat="1" w:unhideWhenUsed="0" w:uiPriority="0" w:semiHidden="0" w:name="HTML Definition"/>
    <w:lsdException w:qFormat="1" w:unhideWhenUsed="0" w:uiPriority="0" w:semiHidden="0" w:name="HTML Keyboard"/>
    <w:lsdException w:qFormat="1" w:unhideWhenUsed="0" w:uiPriority="0" w:semiHidden="0" w:name="HTML Preformatted"/>
    <w:lsdException w:qFormat="1" w:unhideWhenUsed="0" w:uiPriority="0" w:semiHidden="0" w:name="HTML Sample"/>
    <w:lsdException w:qFormat="1" w:unhideWhenUsed="0" w:uiPriority="0" w:semiHidden="0" w:name="HTML Typewriter"/>
    <w:lsdException w:qFormat="1" w:unhideWhenUsed="0" w:uiPriority="0" w:semiHidden="0" w:name="HTML Variable"/>
    <w:lsdException w:qFormat="1" w:unhideWhenUsed="0" w:uiPriority="0" w:name="Normal Table"/>
    <w:lsdException w:qFormat="1" w:unhideWhenUsed="0" w:uiPriority="0" w:semiHidden="0" w:name="annotation subject"/>
    <w:lsdException w:qFormat="1" w:unhideWhenUsed="0" w:uiPriority="0" w:semiHidden="0" w:name="Table Simple 1"/>
    <w:lsdException w:qFormat="1" w:unhideWhenUsed="0" w:uiPriority="0" w:semiHidden="0" w:name="Table Simple 2"/>
    <w:lsdException w:qFormat="1" w:unhideWhenUsed="0" w:uiPriority="0" w:semiHidden="0" w:name="Table Simple 3"/>
    <w:lsdException w:qFormat="1" w:unhideWhenUsed="0" w:uiPriority="0" w:semiHidden="0" w:name="Table Classic 1"/>
    <w:lsdException w:qFormat="1" w:unhideWhenUsed="0" w:uiPriority="0" w:semiHidden="0" w:name="Table Classic 2"/>
    <w:lsdException w:qFormat="1" w:unhideWhenUsed="0" w:uiPriority="0" w:semiHidden="0" w:name="Table Classic 3"/>
    <w:lsdException w:qFormat="1" w:unhideWhenUsed="0" w:uiPriority="0" w:semiHidden="0" w:name="Table Classic 4"/>
    <w:lsdException w:qFormat="1" w:unhideWhenUsed="0" w:uiPriority="0" w:semiHidden="0" w:name="Table Colorful 1"/>
    <w:lsdException w:qFormat="1" w:unhideWhenUsed="0" w:uiPriority="0" w:semiHidden="0" w:name="Table Colorful 2"/>
    <w:lsdException w:qFormat="1" w:unhideWhenUsed="0" w:uiPriority="0" w:semiHidden="0" w:name="Table Colorful 3"/>
    <w:lsdException w:qFormat="1" w:unhideWhenUsed="0" w:uiPriority="0" w:semiHidden="0" w:name="Table Columns 1"/>
    <w:lsdException w:qFormat="1" w:unhideWhenUsed="0" w:uiPriority="0" w:semiHidden="0" w:name="Table Columns 2"/>
    <w:lsdException w:qFormat="1" w:unhideWhenUsed="0" w:uiPriority="0" w:semiHidden="0" w:name="Table Columns 3"/>
    <w:lsdException w:qFormat="1" w:unhideWhenUsed="0" w:uiPriority="0" w:semiHidden="0" w:name="Table Columns 4"/>
    <w:lsdException w:qFormat="1" w:unhideWhenUsed="0" w:uiPriority="0" w:semiHidden="0" w:name="Table Columns 5"/>
    <w:lsdException w:qFormat="1" w:unhideWhenUsed="0" w:uiPriority="0" w:semiHidden="0" w:name="Table Grid 1"/>
    <w:lsdException w:qFormat="1" w:unhideWhenUsed="0" w:uiPriority="0" w:semiHidden="0" w:name="Table Grid 2"/>
    <w:lsdException w:qFormat="1" w:unhideWhenUsed="0" w:uiPriority="0" w:semiHidden="0" w:name="Table Grid 3"/>
    <w:lsdException w:qFormat="1" w:unhideWhenUsed="0" w:uiPriority="0" w:semiHidden="0" w:name="Table Grid 4"/>
    <w:lsdException w:qFormat="1" w:unhideWhenUsed="0" w:uiPriority="0" w:semiHidden="0" w:name="Table Grid 5"/>
    <w:lsdException w:qFormat="1" w:unhideWhenUsed="0" w:uiPriority="0" w:semiHidden="0" w:name="Table Grid 6"/>
    <w:lsdException w:qFormat="1" w:unhideWhenUsed="0" w:uiPriority="0" w:semiHidden="0" w:name="Table Grid 7"/>
    <w:lsdException w:qFormat="1" w:unhideWhenUsed="0" w:uiPriority="0" w:semiHidden="0" w:name="Table Grid 8"/>
    <w:lsdException w:qFormat="1" w:unhideWhenUsed="0" w:uiPriority="0" w:semiHidden="0" w:name="Table List 1"/>
    <w:lsdException w:qFormat="1" w:unhideWhenUsed="0" w:uiPriority="0" w:semiHidden="0" w:name="Table List 2"/>
    <w:lsdException w:qFormat="1" w:unhideWhenUsed="0" w:uiPriority="0" w:semiHidden="0" w:name="Table List 3"/>
    <w:lsdException w:qFormat="1" w:unhideWhenUsed="0" w:uiPriority="0" w:semiHidden="0" w:name="Table List 4"/>
    <w:lsdException w:qFormat="1" w:unhideWhenUsed="0" w:uiPriority="0" w:semiHidden="0" w:name="Table List 5"/>
    <w:lsdException w:qFormat="1" w:unhideWhenUsed="0" w:uiPriority="0" w:semiHidden="0" w:name="Table List 6"/>
    <w:lsdException w:qFormat="1" w:unhideWhenUsed="0" w:uiPriority="0" w:semiHidden="0" w:name="Table List 7"/>
    <w:lsdException w:qFormat="1" w:unhideWhenUsed="0" w:uiPriority="0" w:semiHidden="0" w:name="Table List 8"/>
    <w:lsdException w:qFormat="1" w:unhideWhenUsed="0" w:uiPriority="0" w:semiHidden="0" w:name="Table 3D effects 1"/>
    <w:lsdException w:qFormat="1" w:unhideWhenUsed="0" w:uiPriority="0" w:semiHidden="0" w:name="Table 3D effects 2"/>
    <w:lsdException w:qFormat="1" w:unhideWhenUsed="0" w:uiPriority="0" w:semiHidden="0" w:name="Table 3D effects 3"/>
    <w:lsdException w:qFormat="1" w:unhideWhenUsed="0" w:uiPriority="0" w:semiHidden="0" w:name="Table Contemporary"/>
    <w:lsdException w:qFormat="1" w:unhideWhenUsed="0" w:uiPriority="0" w:semiHidden="0" w:name="Table Elegant"/>
    <w:lsdException w:qFormat="1" w:unhideWhenUsed="0" w:uiPriority="0" w:semiHidden="0" w:name="Table Professional"/>
    <w:lsdException w:qFormat="1" w:unhideWhenUsed="0" w:uiPriority="0" w:semiHidden="0" w:name="Table Subtle 1"/>
    <w:lsdException w:qFormat="1" w:unhideWhenUsed="0" w:uiPriority="0" w:semiHidden="0" w:name="Table Subtle 2"/>
    <w:lsdException w:qFormat="1" w:unhideWhenUsed="0" w:uiPriority="0" w:semiHidden="0" w:name="Table Web 1"/>
    <w:lsdException w:qFormat="1" w:unhideWhenUsed="0" w:uiPriority="0" w:semiHidden="0" w:name="Table Web 2"/>
    <w:lsdException w:qFormat="1" w:unhideWhenUsed="0" w:uiPriority="0" w:semiHidden="0" w:name="Table Web 3"/>
    <w:lsdException w:qFormat="1" w:unhideWhenUsed="0" w:uiPriority="0" w:semiHidden="0" w:name="Balloon Text"/>
    <w:lsdException w:qFormat="1" w:unhideWhenUsed="0" w:uiPriority="0" w:semiHidden="0" w:name="Table Grid"/>
    <w:lsdException w:qFormat="1" w:unhideWhenUsed="0" w:uiPriority="0" w:semiHidden="0" w:name="Table Theme"/>
    <w:lsdException w:qFormat="1" w:unhideWhenUsed="0" w:uiPriority="60" w:semiHidden="0" w:name="Light Shading"/>
    <w:lsdException w:qFormat="1" w:unhideWhenUsed="0" w:uiPriority="61" w:semiHidden="0" w:name="Light List"/>
    <w:lsdException w:qFormat="1" w:unhideWhenUsed="0" w:uiPriority="62" w:semiHidden="0" w:name="Light Grid"/>
    <w:lsdException w:qFormat="1" w:unhideWhenUsed="0" w:uiPriority="63" w:semiHidden="0" w:name="Medium Shading 1"/>
    <w:lsdException w:qFormat="1" w:unhideWhenUsed="0" w:uiPriority="64" w:semiHidden="0" w:name="Medium Shading 2"/>
    <w:lsdException w:qFormat="1" w:unhideWhenUsed="0" w:uiPriority="65" w:semiHidden="0" w:name="Medium List 1"/>
    <w:lsdException w:qFormat="1" w:unhideWhenUsed="0" w:uiPriority="66" w:semiHidden="0" w:name="Medium List 2"/>
    <w:lsdException w:qFormat="1" w:unhideWhenUsed="0" w:uiPriority="67" w:semiHidden="0" w:name="Medium Grid 1"/>
    <w:lsdException w:qFormat="1" w:unhideWhenUsed="0" w:uiPriority="68" w:semiHidden="0" w:name="Medium Grid 2"/>
    <w:lsdException w:qFormat="1" w:unhideWhenUsed="0" w:uiPriority="69" w:semiHidden="0" w:name="Medium Grid 3"/>
    <w:lsdException w:qFormat="1" w:unhideWhenUsed="0" w:uiPriority="70" w:semiHidden="0" w:name="Dark List"/>
    <w:lsdException w:qFormat="1" w:unhideWhenUsed="0" w:uiPriority="71" w:semiHidden="0" w:name="Colorful Shading"/>
    <w:lsdException w:qFormat="1" w:unhideWhenUsed="0" w:uiPriority="72" w:semiHidden="0" w:name="Colorful List"/>
    <w:lsdException w:qFormat="1" w:unhideWhenUsed="0" w:uiPriority="73" w:semiHidden="0" w:name="Colorful Grid"/>
    <w:lsdException w:qFormat="1" w:unhideWhenUsed="0" w:uiPriority="60" w:semiHidden="0" w:name="Light Shading Accent 1"/>
    <w:lsdException w:qFormat="1" w:unhideWhenUsed="0" w:uiPriority="61" w:semiHidden="0" w:name="Light List Accent 1"/>
    <w:lsdException w:qFormat="1" w:unhideWhenUsed="0" w:uiPriority="62" w:semiHidden="0" w:name="Light Grid Accent 1"/>
    <w:lsdException w:qFormat="1" w:unhideWhenUsed="0" w:uiPriority="63" w:semiHidden="0" w:name="Medium Shading 1 Accent 1"/>
    <w:lsdException w:qFormat="1" w:unhideWhenUsed="0" w:uiPriority="64" w:semiHidden="0" w:name="Medium Shading 2 Accent 1"/>
    <w:lsdException w:qFormat="1" w:unhideWhenUsed="0" w:uiPriority="65" w:semiHidden="0" w:name="Medium List 1 Accent 1"/>
    <w:lsdException w:qFormat="1" w:unhideWhenUsed="0" w:uiPriority="66" w:semiHidden="0" w:name="Medium List 2 Accent 1"/>
    <w:lsdException w:qFormat="1" w:unhideWhenUsed="0" w:uiPriority="67" w:semiHidden="0" w:name="Medium Grid 1 Accent 1"/>
    <w:lsdException w:qFormat="1" w:unhideWhenUsed="0" w:uiPriority="68" w:semiHidden="0" w:name="Medium Grid 2 Accent 1"/>
    <w:lsdException w:qFormat="1" w:unhideWhenUsed="0" w:uiPriority="69" w:semiHidden="0" w:name="Medium Grid 3 Accent 1"/>
    <w:lsdException w:qFormat="1" w:unhideWhenUsed="0" w:uiPriority="70" w:semiHidden="0" w:name="Dark List Accent 1"/>
    <w:lsdException w:qFormat="1" w:unhideWhenUsed="0" w:uiPriority="71" w:semiHidden="0" w:name="Colorful Shading Accent 1"/>
    <w:lsdException w:qFormat="1" w:unhideWhenUsed="0" w:uiPriority="72" w:semiHidden="0" w:name="Colorful List Accent 1"/>
    <w:lsdException w:qFormat="1" w:unhideWhenUsed="0" w:uiPriority="73" w:semiHidden="0" w:name="Colorful Grid Accent 1"/>
    <w:lsdException w:qFormat="1" w:unhideWhenUsed="0" w:uiPriority="60" w:semiHidden="0" w:name="Light Shading Accent 2"/>
    <w:lsdException w:qFormat="1" w:unhideWhenUsed="0" w:uiPriority="61" w:semiHidden="0" w:name="Light List Accent 2"/>
    <w:lsdException w:qFormat="1" w:unhideWhenUsed="0" w:uiPriority="62" w:semiHidden="0" w:name="Light Grid Accent 2"/>
    <w:lsdException w:qFormat="1" w:unhideWhenUsed="0" w:uiPriority="63" w:semiHidden="0" w:name="Medium Shading 1 Accent 2"/>
    <w:lsdException w:qFormat="1" w:unhideWhenUsed="0" w:uiPriority="64" w:semiHidden="0" w:name="Medium Shading 2 Accent 2"/>
    <w:lsdException w:qFormat="1" w:unhideWhenUsed="0" w:uiPriority="65" w:semiHidden="0" w:name="Medium List 1 Accent 2"/>
    <w:lsdException w:qFormat="1" w:unhideWhenUsed="0" w:uiPriority="66" w:semiHidden="0" w:name="Medium List 2 Accent 2"/>
    <w:lsdException w:qFormat="1" w:unhideWhenUsed="0" w:uiPriority="67" w:semiHidden="0" w:name="Medium Grid 1 Accent 2"/>
    <w:lsdException w:qFormat="1" w:unhideWhenUsed="0" w:uiPriority="68" w:semiHidden="0" w:name="Medium Grid 2 Accent 2"/>
    <w:lsdException w:qFormat="1" w:unhideWhenUsed="0" w:uiPriority="69" w:semiHidden="0" w:name="Medium Grid 3 Accent 2"/>
    <w:lsdException w:qFormat="1" w:unhideWhenUsed="0" w:uiPriority="70" w:semiHidden="0" w:name="Dark List Accent 2"/>
    <w:lsdException w:qFormat="1" w:unhideWhenUsed="0" w:uiPriority="71" w:semiHidden="0" w:name="Colorful Shading Accent 2"/>
    <w:lsdException w:qFormat="1" w:unhideWhenUsed="0" w:uiPriority="72" w:semiHidden="0" w:name="Colorful List Accent 2"/>
    <w:lsdException w:qFormat="1" w:unhideWhenUsed="0" w:uiPriority="73" w:semiHidden="0" w:name="Colorful Grid Accent 2"/>
    <w:lsdException w:qFormat="1" w:unhideWhenUsed="0" w:uiPriority="60" w:semiHidden="0" w:name="Light Shading Accent 3"/>
    <w:lsdException w:qFormat="1" w:unhideWhenUsed="0" w:uiPriority="61" w:semiHidden="0" w:name="Light List Accent 3"/>
    <w:lsdException w:qFormat="1" w:unhideWhenUsed="0" w:uiPriority="62" w:semiHidden="0" w:name="Light Grid Accent 3"/>
    <w:lsdException w:qFormat="1" w:unhideWhenUsed="0" w:uiPriority="63" w:semiHidden="0" w:name="Medium Shading 1 Accent 3"/>
    <w:lsdException w:qFormat="1" w:unhideWhenUsed="0" w:uiPriority="64" w:semiHidden="0" w:name="Medium Shading 2 Accent 3"/>
    <w:lsdException w:qFormat="1" w:unhideWhenUsed="0" w:uiPriority="65" w:semiHidden="0" w:name="Medium List 1 Accent 3"/>
    <w:lsdException w:qFormat="1" w:unhideWhenUsed="0" w:uiPriority="66" w:semiHidden="0" w:name="Medium List 2 Accent 3"/>
    <w:lsdException w:qFormat="1" w:unhideWhenUsed="0" w:uiPriority="67" w:semiHidden="0" w:name="Medium Grid 1 Accent 3"/>
    <w:lsdException w:qFormat="1" w:unhideWhenUsed="0" w:uiPriority="68" w:semiHidden="0" w:name="Medium Grid 2 Accent 3"/>
    <w:lsdException w:qFormat="1" w:unhideWhenUsed="0" w:uiPriority="69" w:semiHidden="0" w:name="Medium Grid 3 Accent 3"/>
    <w:lsdException w:qFormat="1" w:unhideWhenUsed="0" w:uiPriority="70" w:semiHidden="0" w:name="Dark List Accent 3"/>
    <w:lsdException w:qFormat="1" w:unhideWhenUsed="0" w:uiPriority="71" w:semiHidden="0" w:name="Colorful Shading Accent 3"/>
    <w:lsdException w:qFormat="1" w:unhideWhenUsed="0" w:uiPriority="72" w:semiHidden="0" w:name="Colorful List Accent 3"/>
    <w:lsdException w:qFormat="1" w:unhideWhenUsed="0" w:uiPriority="73" w:semiHidden="0" w:name="Colorful Grid Accent 3"/>
    <w:lsdException w:qFormat="1" w:unhideWhenUsed="0" w:uiPriority="60" w:semiHidden="0" w:name="Light Shading Accent 4"/>
    <w:lsdException w:qFormat="1" w:unhideWhenUsed="0" w:uiPriority="61" w:semiHidden="0" w:name="Light List Accent 4"/>
    <w:lsdException w:qFormat="1" w:unhideWhenUsed="0" w:uiPriority="62" w:semiHidden="0" w:name="Light Grid Accent 4"/>
    <w:lsdException w:qFormat="1" w:unhideWhenUsed="0" w:uiPriority="63" w:semiHidden="0" w:name="Medium Shading 1 Accent 4"/>
    <w:lsdException w:qFormat="1" w:unhideWhenUsed="0" w:uiPriority="64" w:semiHidden="0" w:name="Medium Shading 2 Accent 4"/>
    <w:lsdException w:qFormat="1" w:unhideWhenUsed="0" w:uiPriority="65" w:semiHidden="0" w:name="Medium List 1 Accent 4"/>
    <w:lsdException w:qFormat="1" w:unhideWhenUsed="0" w:uiPriority="66" w:semiHidden="0" w:name="Medium List 2 Accent 4"/>
    <w:lsdException w:qFormat="1" w:unhideWhenUsed="0" w:uiPriority="67" w:semiHidden="0" w:name="Medium Grid 1 Accent 4"/>
    <w:lsdException w:qFormat="1" w:unhideWhenUsed="0" w:uiPriority="68" w:semiHidden="0" w:name="Medium Grid 2 Accent 4"/>
    <w:lsdException w:qFormat="1" w:unhideWhenUsed="0" w:uiPriority="69" w:semiHidden="0" w:name="Medium Grid 3 Accent 4"/>
    <w:lsdException w:qFormat="1" w:unhideWhenUsed="0" w:uiPriority="70" w:semiHidden="0" w:name="Dark List Accent 4"/>
    <w:lsdException w:qFormat="1" w:unhideWhenUsed="0" w:uiPriority="71" w:semiHidden="0" w:name="Colorful Shading Accent 4"/>
    <w:lsdException w:qFormat="1" w:unhideWhenUsed="0" w:uiPriority="72" w:semiHidden="0" w:name="Colorful List Accent 4"/>
    <w:lsdException w:qFormat="1" w:unhideWhenUsed="0" w:uiPriority="73" w:semiHidden="0" w:name="Colorful Grid Accent 4"/>
    <w:lsdException w:qFormat="1" w:unhideWhenUsed="0" w:uiPriority="60" w:semiHidden="0" w:name="Light Shading Accent 5"/>
    <w:lsdException w:qFormat="1" w:unhideWhenUsed="0" w:uiPriority="61" w:semiHidden="0" w:name="Light List Accent 5"/>
    <w:lsdException w:qFormat="1" w:unhideWhenUsed="0" w:uiPriority="62" w:semiHidden="0" w:name="Light Grid Accent 5"/>
    <w:lsdException w:qFormat="1" w:unhideWhenUsed="0" w:uiPriority="63" w:semiHidden="0" w:name="Medium Shading 1 Accent 5"/>
    <w:lsdException w:qFormat="1" w:unhideWhenUsed="0" w:uiPriority="64" w:semiHidden="0" w:name="Medium Shading 2 Accent 5"/>
    <w:lsdException w:qFormat="1" w:unhideWhenUsed="0" w:uiPriority="65" w:semiHidden="0" w:name="Medium List 1 Accent 5"/>
    <w:lsdException w:qFormat="1" w:unhideWhenUsed="0" w:uiPriority="66" w:semiHidden="0" w:name="Medium List 2 Accent 5"/>
    <w:lsdException w:qFormat="1" w:unhideWhenUsed="0" w:uiPriority="67" w:semiHidden="0" w:name="Medium Grid 1 Accent 5"/>
    <w:lsdException w:qFormat="1" w:unhideWhenUsed="0" w:uiPriority="68" w:semiHidden="0" w:name="Medium Grid 2 Accent 5"/>
    <w:lsdException w:qFormat="1" w:unhideWhenUsed="0" w:uiPriority="69" w:semiHidden="0" w:name="Medium Grid 3 Accent 5"/>
    <w:lsdException w:qFormat="1" w:unhideWhenUsed="0" w:uiPriority="70" w:semiHidden="0" w:name="Dark List Accent 5"/>
    <w:lsdException w:qFormat="1" w:unhideWhenUsed="0" w:uiPriority="71" w:semiHidden="0" w:name="Colorful Shading Accent 5"/>
    <w:lsdException w:qFormat="1" w:unhideWhenUsed="0" w:uiPriority="72" w:semiHidden="0" w:name="Colorful List Accent 5"/>
    <w:lsdException w:qFormat="1" w:unhideWhenUsed="0" w:uiPriority="73" w:semiHidden="0" w:name="Colorful Grid Accent 5"/>
    <w:lsdException w:qFormat="1" w:unhideWhenUsed="0" w:uiPriority="60" w:semiHidden="0" w:name="Light Shading Accent 6"/>
    <w:lsdException w:qFormat="1" w:unhideWhenUsed="0" w:uiPriority="61" w:semiHidden="0" w:name="Light List Accent 6"/>
    <w:lsdException w:qFormat="1" w:unhideWhenUsed="0" w:uiPriority="62" w:semiHidden="0" w:name="Light Grid Accent 6"/>
    <w:lsdException w:qFormat="1" w:unhideWhenUsed="0" w:uiPriority="63" w:semiHidden="0" w:name="Medium Shading 1 Accent 6"/>
    <w:lsdException w:qFormat="1" w:unhideWhenUsed="0" w:uiPriority="64" w:semiHidden="0" w:name="Medium Shading 2 Accent 6"/>
    <w:lsdException w:qFormat="1" w:unhideWhenUsed="0" w:uiPriority="65" w:semiHidden="0" w:name="Medium List 1 Accent 6"/>
    <w:lsdException w:qFormat="1" w:unhideWhenUsed="0" w:uiPriority="66" w:semiHidden="0" w:name="Medium List 2 Accent 6"/>
    <w:lsdException w:qFormat="1" w:unhideWhenUsed="0" w:uiPriority="67" w:semiHidden="0" w:name="Medium Grid 1 Accent 6"/>
    <w:lsdException w:qFormat="1" w:unhideWhenUsed="0" w:uiPriority="68" w:semiHidden="0" w:name="Medium Grid 2 Accent 6"/>
    <w:lsdException w:qFormat="1" w:unhideWhenUsed="0" w:uiPriority="69" w:semiHidden="0" w:name="Medium Grid 3 Accent 6"/>
    <w:lsdException w:qFormat="1" w:unhideWhenUsed="0" w:uiPriority="70" w:semiHidden="0" w:name="Dark List Accent 6"/>
    <w:lsdException w:qFormat="1" w:unhideWhenUsed="0" w:uiPriority="71" w:semiHidden="0" w:name="Colorful Shading Accent 6"/>
    <w:lsdException w:qFormat="1" w:unhideWhenUsed="0" w:uiPriority="72" w:semiHidden="0" w:name="Colorful List Accent 6"/>
    <w:lsdException w:qFormat="1" w:unhideWhenUsed="0" w:uiPriority="73" w:semiHidden="0" w:name="Colorful Grid Accent 6"/>
  </w:latentStyles>
  <w:style w:type="paragraph" w:default="1" w:styleId="1">
    <w:name w:val="Normal"/>
    <w:qFormat/>
    <w:uiPriority w:val="0"/>
    <w:rPr>
      <w:rFonts w:ascii="Times New Roman" w:hAnsi="Times New Roman" w:eastAsia="LiSu" w:cstheme="minorBidi"/>
      <w:bCs/>
      <w:sz w:val="24"/>
      <w:szCs w:val="36"/>
      <w:lang w:val="en-US" w:eastAsia="zh-CN" w:bidi="ar-SA"/>
    </w:rPr>
  </w:style>
  <w:style w:type="paragraph" w:styleId="2">
    <w:name w:val="heading 1"/>
    <w:basedOn w:val="1"/>
    <w:next w:val="1"/>
    <w:link w:val="250"/>
    <w:qFormat/>
    <w:uiPriority w:val="0"/>
    <w:pPr>
      <w:keepNext/>
      <w:keepLines/>
      <w:spacing w:before="340" w:after="330" w:line="578" w:lineRule="auto"/>
      <w:outlineLvl w:val="0"/>
    </w:pPr>
    <w:rPr>
      <w:b/>
      <w:bCs w:val="0"/>
      <w:kern w:val="44"/>
      <w:sz w:val="44"/>
      <w:szCs w:val="44"/>
    </w:rPr>
  </w:style>
  <w:style w:type="paragraph" w:styleId="3">
    <w:name w:val="heading 2"/>
    <w:basedOn w:val="1"/>
    <w:next w:val="1"/>
    <w:link w:val="251"/>
    <w:unhideWhenUsed/>
    <w:qFormat/>
    <w:uiPriority w:val="0"/>
    <w:pPr>
      <w:keepNext/>
      <w:keepLines/>
      <w:spacing w:before="260" w:after="260" w:line="416" w:lineRule="auto"/>
      <w:outlineLvl w:val="1"/>
    </w:pPr>
    <w:rPr>
      <w:b/>
      <w:bCs w:val="0"/>
      <w:sz w:val="40"/>
      <w:szCs w:val="32"/>
    </w:rPr>
  </w:style>
  <w:style w:type="paragraph" w:styleId="4">
    <w:name w:val="heading 3"/>
    <w:basedOn w:val="1"/>
    <w:next w:val="1"/>
    <w:link w:val="249"/>
    <w:unhideWhenUsed/>
    <w:qFormat/>
    <w:uiPriority w:val="0"/>
    <w:pPr>
      <w:keepNext/>
      <w:keepLines/>
      <w:spacing w:before="260" w:after="260" w:line="416" w:lineRule="auto"/>
      <w:outlineLvl w:val="2"/>
    </w:pPr>
    <w:rPr>
      <w:b/>
      <w:bCs w:val="0"/>
      <w:sz w:val="36"/>
      <w:szCs w:val="32"/>
    </w:rPr>
  </w:style>
  <w:style w:type="paragraph" w:styleId="5">
    <w:name w:val="heading 4"/>
    <w:basedOn w:val="1"/>
    <w:next w:val="1"/>
    <w:unhideWhenUsed/>
    <w:qFormat/>
    <w:uiPriority w:val="0"/>
    <w:pPr>
      <w:keepNext/>
      <w:keepLines/>
      <w:spacing w:before="280" w:after="290" w:line="376" w:lineRule="auto"/>
      <w:outlineLvl w:val="3"/>
    </w:pPr>
    <w:rPr>
      <w:rFonts w:eastAsia="LiSu"/>
      <w:b/>
      <w:bCs w:val="0"/>
      <w:i/>
      <w:sz w:val="32"/>
      <w:szCs w:val="28"/>
    </w:rPr>
  </w:style>
  <w:style w:type="paragraph" w:styleId="6">
    <w:name w:val="heading 5"/>
    <w:basedOn w:val="1"/>
    <w:next w:val="1"/>
    <w:unhideWhenUsed/>
    <w:qFormat/>
    <w:uiPriority w:val="0"/>
    <w:pPr>
      <w:keepNext/>
      <w:keepLines/>
      <w:spacing w:before="280" w:after="290" w:line="376" w:lineRule="auto"/>
      <w:outlineLvl w:val="4"/>
    </w:pPr>
    <w:rPr>
      <w:rFonts w:eastAsia="LiSu"/>
      <w:b/>
      <w:bCs w:val="0"/>
      <w:i/>
      <w:color w:val="385723" w:themeColor="accent6" w:themeShade="80"/>
      <w:szCs w:val="28"/>
    </w:rPr>
  </w:style>
  <w:style w:type="paragraph" w:styleId="7">
    <w:name w:val="heading 6"/>
    <w:basedOn w:val="1"/>
    <w:next w:val="1"/>
    <w:semiHidden/>
    <w:unhideWhenUsed/>
    <w:qFormat/>
    <w:uiPriority w:val="0"/>
    <w:pPr>
      <w:keepNext/>
      <w:keepLines/>
      <w:spacing w:before="240" w:after="64" w:line="320" w:lineRule="auto"/>
      <w:outlineLvl w:val="5"/>
    </w:pPr>
    <w:rPr>
      <w:bCs w:val="0"/>
      <w:sz w:val="24"/>
      <w:szCs w:val="24"/>
    </w:rPr>
  </w:style>
  <w:style w:type="paragraph" w:styleId="8">
    <w:name w:val="heading 7"/>
    <w:basedOn w:val="1"/>
    <w:next w:val="1"/>
    <w:semiHidden/>
    <w:unhideWhenUsed/>
    <w:qFormat/>
    <w:uiPriority w:val="0"/>
    <w:pPr>
      <w:keepNext/>
      <w:keepLines/>
      <w:spacing w:before="240" w:after="64" w:line="320" w:lineRule="auto"/>
      <w:outlineLvl w:val="6"/>
    </w:pPr>
    <w:rPr>
      <w:bCs w:val="0"/>
      <w:sz w:val="24"/>
      <w:szCs w:val="24"/>
    </w:rPr>
  </w:style>
  <w:style w:type="paragraph" w:styleId="9">
    <w:name w:val="heading 8"/>
    <w:basedOn w:val="1"/>
    <w:next w:val="1"/>
    <w:semiHidden/>
    <w:unhideWhenUsed/>
    <w:qFormat/>
    <w:uiPriority w:val="0"/>
    <w:pPr>
      <w:keepNext/>
      <w:keepLines/>
      <w:spacing w:before="240" w:after="64" w:line="320" w:lineRule="auto"/>
      <w:outlineLvl w:val="7"/>
    </w:pPr>
    <w:rPr>
      <w:sz w:val="24"/>
      <w:szCs w:val="24"/>
    </w:rPr>
  </w:style>
  <w:style w:type="paragraph" w:styleId="10">
    <w:name w:val="heading 9"/>
    <w:basedOn w:val="1"/>
    <w:next w:val="1"/>
    <w:semiHidden/>
    <w:unhideWhenUsed/>
    <w:qFormat/>
    <w:uiPriority w:val="0"/>
    <w:pPr>
      <w:keepNext/>
      <w:keepLines/>
      <w:spacing w:before="240" w:after="64" w:line="320" w:lineRule="auto"/>
      <w:outlineLvl w:val="8"/>
    </w:pPr>
    <w:rPr>
      <w:szCs w:val="21"/>
    </w:rPr>
  </w:style>
  <w:style w:type="character" w:default="1" w:styleId="11">
    <w:name w:val="Default Paragraph Font"/>
    <w:semiHidden/>
    <w:qFormat/>
    <w:uiPriority w:val="0"/>
  </w:style>
  <w:style w:type="table" w:default="1" w:styleId="12">
    <w:name w:val="Normal Table"/>
    <w:semiHidden/>
    <w:qFormat/>
    <w:uiPriority w:val="0"/>
    <w:tblPr>
      <w:tblCellMar>
        <w:top w:w="0" w:type="dxa"/>
        <w:left w:w="108" w:type="dxa"/>
        <w:bottom w:w="0" w:type="dxa"/>
        <w:right w:w="108" w:type="dxa"/>
      </w:tblCellMar>
    </w:tblPr>
  </w:style>
  <w:style w:type="paragraph" w:styleId="13">
    <w:name w:val="Balloon Text"/>
    <w:basedOn w:val="1"/>
    <w:qFormat/>
    <w:uiPriority w:val="0"/>
    <w:rPr>
      <w:sz w:val="16"/>
      <w:szCs w:val="16"/>
    </w:rPr>
  </w:style>
  <w:style w:type="paragraph" w:styleId="14">
    <w:name w:val="Block Text"/>
    <w:basedOn w:val="1"/>
    <w:qFormat/>
    <w:uiPriority w:val="0"/>
    <w:pPr>
      <w:spacing w:after="120"/>
      <w:ind w:left="1440" w:leftChars="700" w:right="1440" w:rightChars="700"/>
    </w:pPr>
  </w:style>
  <w:style w:type="paragraph" w:styleId="15">
    <w:name w:val="Body Text"/>
    <w:basedOn w:val="1"/>
    <w:qFormat/>
    <w:uiPriority w:val="0"/>
    <w:pPr>
      <w:spacing w:after="120"/>
    </w:pPr>
  </w:style>
  <w:style w:type="paragraph" w:styleId="16">
    <w:name w:val="Body Text 2"/>
    <w:basedOn w:val="1"/>
    <w:qFormat/>
    <w:uiPriority w:val="0"/>
    <w:pPr>
      <w:spacing w:after="120" w:line="480" w:lineRule="auto"/>
    </w:pPr>
  </w:style>
  <w:style w:type="paragraph" w:styleId="17">
    <w:name w:val="Body Text 3"/>
    <w:basedOn w:val="1"/>
    <w:qFormat/>
    <w:uiPriority w:val="0"/>
    <w:pPr>
      <w:spacing w:after="120"/>
    </w:pPr>
    <w:rPr>
      <w:sz w:val="16"/>
      <w:szCs w:val="16"/>
    </w:rPr>
  </w:style>
  <w:style w:type="paragraph" w:styleId="18">
    <w:name w:val="Body Text First Indent"/>
    <w:basedOn w:val="15"/>
    <w:qFormat/>
    <w:uiPriority w:val="0"/>
    <w:pPr>
      <w:ind w:firstLine="420" w:firstLineChars="100"/>
    </w:pPr>
  </w:style>
  <w:style w:type="paragraph" w:styleId="19">
    <w:name w:val="Body Text Indent"/>
    <w:basedOn w:val="1"/>
    <w:autoRedefine/>
    <w:qFormat/>
    <w:uiPriority w:val="0"/>
    <w:pPr>
      <w:spacing w:after="120"/>
      <w:ind w:left="420" w:leftChars="200"/>
    </w:pPr>
  </w:style>
  <w:style w:type="paragraph" w:styleId="20">
    <w:name w:val="Body Text First Indent 2"/>
    <w:basedOn w:val="19"/>
    <w:qFormat/>
    <w:uiPriority w:val="0"/>
    <w:pPr>
      <w:ind w:firstLine="420" w:firstLineChars="200"/>
    </w:pPr>
  </w:style>
  <w:style w:type="paragraph" w:styleId="21">
    <w:name w:val="Body Text Indent 2"/>
    <w:basedOn w:val="1"/>
    <w:qFormat/>
    <w:uiPriority w:val="0"/>
    <w:pPr>
      <w:spacing w:after="120" w:line="480" w:lineRule="auto"/>
      <w:ind w:left="420" w:leftChars="200"/>
    </w:pPr>
  </w:style>
  <w:style w:type="paragraph" w:styleId="22">
    <w:name w:val="Body Text Indent 3"/>
    <w:basedOn w:val="1"/>
    <w:autoRedefine/>
    <w:qFormat/>
    <w:uiPriority w:val="0"/>
    <w:pPr>
      <w:spacing w:after="120"/>
      <w:ind w:left="420" w:leftChars="200"/>
    </w:pPr>
    <w:rPr>
      <w:sz w:val="16"/>
      <w:szCs w:val="16"/>
    </w:rPr>
  </w:style>
  <w:style w:type="paragraph" w:styleId="23">
    <w:name w:val="caption"/>
    <w:basedOn w:val="1"/>
    <w:next w:val="1"/>
    <w:semiHidden/>
    <w:unhideWhenUsed/>
    <w:qFormat/>
    <w:uiPriority w:val="0"/>
    <w:rPr>
      <w:rFonts w:ascii="Arial" w:hAnsi="Arial" w:eastAsia="黑体" w:cs="Arial"/>
      <w:sz w:val="20"/>
    </w:rPr>
  </w:style>
  <w:style w:type="paragraph" w:styleId="24">
    <w:name w:val="Closing"/>
    <w:basedOn w:val="1"/>
    <w:qFormat/>
    <w:uiPriority w:val="0"/>
    <w:pPr>
      <w:ind w:left="100" w:leftChars="2100"/>
    </w:pPr>
  </w:style>
  <w:style w:type="character" w:styleId="25">
    <w:name w:val="annotation reference"/>
    <w:basedOn w:val="11"/>
    <w:autoRedefine/>
    <w:qFormat/>
    <w:uiPriority w:val="0"/>
    <w:rPr>
      <w:sz w:val="21"/>
      <w:szCs w:val="21"/>
    </w:rPr>
  </w:style>
  <w:style w:type="paragraph" w:styleId="26">
    <w:name w:val="annotation text"/>
    <w:basedOn w:val="1"/>
    <w:qFormat/>
    <w:uiPriority w:val="0"/>
    <w:pPr>
      <w:jc w:val="left"/>
    </w:pPr>
  </w:style>
  <w:style w:type="paragraph" w:styleId="27">
    <w:name w:val="annotation subject"/>
    <w:basedOn w:val="26"/>
    <w:next w:val="26"/>
    <w:qFormat/>
    <w:uiPriority w:val="0"/>
    <w:rPr>
      <w:bCs w:val="0"/>
    </w:rPr>
  </w:style>
  <w:style w:type="paragraph" w:styleId="28">
    <w:name w:val="Date"/>
    <w:basedOn w:val="1"/>
    <w:next w:val="1"/>
    <w:autoRedefine/>
    <w:qFormat/>
    <w:uiPriority w:val="0"/>
    <w:pPr>
      <w:ind w:left="100" w:leftChars="2500"/>
    </w:pPr>
  </w:style>
  <w:style w:type="paragraph" w:styleId="29">
    <w:name w:val="Document Map"/>
    <w:basedOn w:val="1"/>
    <w:qFormat/>
    <w:uiPriority w:val="0"/>
    <w:pPr>
      <w:shd w:val="clear" w:color="auto" w:fill="000080"/>
    </w:pPr>
  </w:style>
  <w:style w:type="paragraph" w:styleId="30">
    <w:name w:val="E-mail Signature"/>
    <w:basedOn w:val="1"/>
    <w:qFormat/>
    <w:uiPriority w:val="0"/>
  </w:style>
  <w:style w:type="character" w:styleId="31">
    <w:name w:val="Emphasis"/>
    <w:basedOn w:val="11"/>
    <w:autoRedefine/>
    <w:qFormat/>
    <w:uiPriority w:val="0"/>
    <w:rPr>
      <w:i/>
      <w:iCs/>
    </w:rPr>
  </w:style>
  <w:style w:type="character" w:styleId="32">
    <w:name w:val="endnote reference"/>
    <w:basedOn w:val="11"/>
    <w:qFormat/>
    <w:uiPriority w:val="0"/>
    <w:rPr>
      <w:vertAlign w:val="superscript"/>
    </w:rPr>
  </w:style>
  <w:style w:type="paragraph" w:styleId="33">
    <w:name w:val="endnote text"/>
    <w:basedOn w:val="1"/>
    <w:autoRedefine/>
    <w:qFormat/>
    <w:uiPriority w:val="0"/>
    <w:pPr>
      <w:snapToGrid w:val="0"/>
      <w:jc w:val="left"/>
    </w:pPr>
  </w:style>
  <w:style w:type="paragraph" w:styleId="34">
    <w:name w:val="envelope address"/>
    <w:basedOn w:val="1"/>
    <w:autoRedefine/>
    <w:qFormat/>
    <w:uiPriority w:val="0"/>
    <w:pPr>
      <w:framePr w:w="7920" w:h="1980" w:hRule="exact" w:hSpace="180" w:wrap="auto" w:vAnchor="margin" w:hAnchor="page" w:xAlign="center" w:yAlign="bottom"/>
      <w:snapToGrid w:val="0"/>
      <w:ind w:left="100" w:leftChars="1400"/>
    </w:pPr>
    <w:rPr>
      <w:rFonts w:ascii="Arial" w:hAnsi="Arial" w:cs="Arial"/>
      <w:sz w:val="24"/>
      <w:szCs w:val="24"/>
    </w:rPr>
  </w:style>
  <w:style w:type="paragraph" w:styleId="35">
    <w:name w:val="envelope return"/>
    <w:basedOn w:val="1"/>
    <w:qFormat/>
    <w:uiPriority w:val="0"/>
    <w:pPr>
      <w:snapToGrid w:val="0"/>
    </w:pPr>
    <w:rPr>
      <w:rFonts w:ascii="Arial" w:hAnsi="Arial" w:cs="Arial"/>
    </w:rPr>
  </w:style>
  <w:style w:type="character" w:styleId="36">
    <w:name w:val="FollowedHyperlink"/>
    <w:basedOn w:val="11"/>
    <w:autoRedefine/>
    <w:qFormat/>
    <w:uiPriority w:val="0"/>
    <w:rPr>
      <w:color w:val="800080"/>
      <w:u w:val="single"/>
    </w:rPr>
  </w:style>
  <w:style w:type="paragraph" w:styleId="37">
    <w:name w:val="footer"/>
    <w:basedOn w:val="1"/>
    <w:qFormat/>
    <w:uiPriority w:val="0"/>
    <w:pPr>
      <w:tabs>
        <w:tab w:val="center" w:pos="4153"/>
        <w:tab w:val="right" w:pos="8306"/>
      </w:tabs>
      <w:snapToGrid w:val="0"/>
      <w:jc w:val="left"/>
    </w:pPr>
    <w:rPr>
      <w:sz w:val="18"/>
      <w:szCs w:val="18"/>
    </w:rPr>
  </w:style>
  <w:style w:type="character" w:styleId="38">
    <w:name w:val="footnote reference"/>
    <w:basedOn w:val="11"/>
    <w:autoRedefine/>
    <w:qFormat/>
    <w:uiPriority w:val="0"/>
    <w:rPr>
      <w:vertAlign w:val="superscript"/>
    </w:rPr>
  </w:style>
  <w:style w:type="paragraph" w:styleId="39">
    <w:name w:val="footnote text"/>
    <w:basedOn w:val="1"/>
    <w:qFormat/>
    <w:uiPriority w:val="0"/>
    <w:pPr>
      <w:snapToGrid w:val="0"/>
      <w:jc w:val="left"/>
    </w:pPr>
    <w:rPr>
      <w:sz w:val="18"/>
      <w:szCs w:val="18"/>
    </w:rPr>
  </w:style>
  <w:style w:type="paragraph" w:styleId="40">
    <w:name w:val="header"/>
    <w:basedOn w:val="1"/>
    <w:qFormat/>
    <w:uiPriority w:val="0"/>
    <w:pPr>
      <w:tabs>
        <w:tab w:val="center" w:pos="4153"/>
        <w:tab w:val="right" w:pos="8306"/>
      </w:tabs>
      <w:snapToGrid w:val="0"/>
    </w:pPr>
    <w:rPr>
      <w:sz w:val="18"/>
      <w:szCs w:val="18"/>
    </w:rPr>
  </w:style>
  <w:style w:type="character" w:styleId="41">
    <w:name w:val="HTML Acronym"/>
    <w:basedOn w:val="11"/>
    <w:qFormat/>
    <w:uiPriority w:val="0"/>
  </w:style>
  <w:style w:type="paragraph" w:styleId="42">
    <w:name w:val="HTML Address"/>
    <w:basedOn w:val="1"/>
    <w:autoRedefine/>
    <w:qFormat/>
    <w:uiPriority w:val="0"/>
    <w:rPr>
      <w:i/>
      <w:iCs/>
    </w:rPr>
  </w:style>
  <w:style w:type="character" w:styleId="43">
    <w:name w:val="HTML Cite"/>
    <w:basedOn w:val="11"/>
    <w:autoRedefine/>
    <w:qFormat/>
    <w:uiPriority w:val="0"/>
    <w:rPr>
      <w:i/>
      <w:iCs/>
    </w:rPr>
  </w:style>
  <w:style w:type="character" w:styleId="44">
    <w:name w:val="HTML Code"/>
    <w:basedOn w:val="11"/>
    <w:qFormat/>
    <w:uiPriority w:val="0"/>
    <w:rPr>
      <w:rFonts w:ascii="Courier New" w:hAnsi="Courier New" w:cs="Courier New"/>
      <w:sz w:val="20"/>
      <w:szCs w:val="20"/>
    </w:rPr>
  </w:style>
  <w:style w:type="character" w:styleId="45">
    <w:name w:val="HTML Definition"/>
    <w:basedOn w:val="11"/>
    <w:qFormat/>
    <w:uiPriority w:val="0"/>
    <w:rPr>
      <w:i/>
      <w:iCs/>
    </w:rPr>
  </w:style>
  <w:style w:type="character" w:styleId="46">
    <w:name w:val="HTML Keyboard"/>
    <w:basedOn w:val="11"/>
    <w:qFormat/>
    <w:uiPriority w:val="0"/>
    <w:rPr>
      <w:rFonts w:ascii="Courier New" w:hAnsi="Courier New" w:cs="Courier New"/>
      <w:sz w:val="20"/>
      <w:szCs w:val="20"/>
    </w:rPr>
  </w:style>
  <w:style w:type="paragraph" w:styleId="47">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48">
    <w:name w:val="HTML Sample"/>
    <w:basedOn w:val="11"/>
    <w:qFormat/>
    <w:uiPriority w:val="0"/>
    <w:rPr>
      <w:rFonts w:ascii="Courier New" w:hAnsi="Courier New" w:cs="Courier New"/>
    </w:rPr>
  </w:style>
  <w:style w:type="character" w:styleId="49">
    <w:name w:val="HTML Typewriter"/>
    <w:basedOn w:val="11"/>
    <w:qFormat/>
    <w:uiPriority w:val="0"/>
    <w:rPr>
      <w:rFonts w:ascii="Courier New" w:hAnsi="Courier New" w:cs="Courier New"/>
      <w:sz w:val="20"/>
      <w:szCs w:val="20"/>
    </w:rPr>
  </w:style>
  <w:style w:type="character" w:styleId="50">
    <w:name w:val="HTML Variable"/>
    <w:basedOn w:val="11"/>
    <w:qFormat/>
    <w:uiPriority w:val="0"/>
    <w:rPr>
      <w:i/>
      <w:iCs/>
    </w:rPr>
  </w:style>
  <w:style w:type="character" w:styleId="51">
    <w:name w:val="Hyperlink"/>
    <w:basedOn w:val="11"/>
    <w:qFormat/>
    <w:uiPriority w:val="0"/>
    <w:rPr>
      <w:color w:val="0000FF"/>
      <w:u w:val="single"/>
    </w:rPr>
  </w:style>
  <w:style w:type="paragraph" w:styleId="52">
    <w:name w:val="index 1"/>
    <w:basedOn w:val="1"/>
    <w:next w:val="1"/>
    <w:autoRedefine/>
    <w:qFormat/>
    <w:uiPriority w:val="0"/>
  </w:style>
  <w:style w:type="paragraph" w:styleId="53">
    <w:name w:val="index 2"/>
    <w:basedOn w:val="1"/>
    <w:next w:val="1"/>
    <w:qFormat/>
    <w:uiPriority w:val="0"/>
    <w:pPr>
      <w:ind w:left="200" w:leftChars="200"/>
    </w:pPr>
  </w:style>
  <w:style w:type="paragraph" w:styleId="54">
    <w:name w:val="index 3"/>
    <w:basedOn w:val="1"/>
    <w:next w:val="1"/>
    <w:qFormat/>
    <w:uiPriority w:val="0"/>
    <w:pPr>
      <w:ind w:left="400" w:leftChars="400"/>
    </w:pPr>
  </w:style>
  <w:style w:type="paragraph" w:styleId="55">
    <w:name w:val="index 4"/>
    <w:basedOn w:val="1"/>
    <w:next w:val="1"/>
    <w:autoRedefine/>
    <w:qFormat/>
    <w:uiPriority w:val="0"/>
    <w:pPr>
      <w:ind w:left="600" w:leftChars="600"/>
    </w:pPr>
  </w:style>
  <w:style w:type="paragraph" w:styleId="56">
    <w:name w:val="index 5"/>
    <w:basedOn w:val="1"/>
    <w:next w:val="1"/>
    <w:qFormat/>
    <w:uiPriority w:val="0"/>
    <w:pPr>
      <w:ind w:left="800" w:leftChars="800"/>
    </w:pPr>
  </w:style>
  <w:style w:type="paragraph" w:styleId="57">
    <w:name w:val="index 6"/>
    <w:basedOn w:val="1"/>
    <w:next w:val="1"/>
    <w:autoRedefine/>
    <w:qFormat/>
    <w:uiPriority w:val="0"/>
    <w:pPr>
      <w:ind w:left="1000" w:leftChars="1000"/>
    </w:pPr>
  </w:style>
  <w:style w:type="paragraph" w:styleId="58">
    <w:name w:val="index 7"/>
    <w:basedOn w:val="1"/>
    <w:next w:val="1"/>
    <w:qFormat/>
    <w:uiPriority w:val="0"/>
    <w:pPr>
      <w:ind w:left="1200" w:leftChars="1200"/>
    </w:pPr>
  </w:style>
  <w:style w:type="paragraph" w:styleId="59">
    <w:name w:val="index 8"/>
    <w:basedOn w:val="1"/>
    <w:next w:val="1"/>
    <w:autoRedefine/>
    <w:qFormat/>
    <w:uiPriority w:val="0"/>
    <w:pPr>
      <w:ind w:left="1400" w:leftChars="1400"/>
    </w:pPr>
  </w:style>
  <w:style w:type="paragraph" w:styleId="60">
    <w:name w:val="index 9"/>
    <w:basedOn w:val="1"/>
    <w:next w:val="1"/>
    <w:qFormat/>
    <w:uiPriority w:val="0"/>
    <w:pPr>
      <w:ind w:left="1600" w:leftChars="1600"/>
    </w:pPr>
  </w:style>
  <w:style w:type="paragraph" w:styleId="61">
    <w:name w:val="index heading"/>
    <w:basedOn w:val="1"/>
    <w:next w:val="52"/>
    <w:qFormat/>
    <w:uiPriority w:val="0"/>
    <w:rPr>
      <w:rFonts w:ascii="Arial" w:hAnsi="Arial" w:cs="Arial"/>
      <w:bCs w:val="0"/>
    </w:rPr>
  </w:style>
  <w:style w:type="character" w:styleId="62">
    <w:name w:val="line number"/>
    <w:basedOn w:val="11"/>
    <w:qFormat/>
    <w:uiPriority w:val="0"/>
  </w:style>
  <w:style w:type="paragraph" w:styleId="63">
    <w:name w:val="List"/>
    <w:basedOn w:val="1"/>
    <w:qFormat/>
    <w:uiPriority w:val="0"/>
    <w:pPr>
      <w:ind w:left="200" w:hanging="200" w:hangingChars="200"/>
    </w:pPr>
  </w:style>
  <w:style w:type="paragraph" w:styleId="64">
    <w:name w:val="List 2"/>
    <w:basedOn w:val="1"/>
    <w:qFormat/>
    <w:uiPriority w:val="0"/>
    <w:pPr>
      <w:ind w:left="100" w:leftChars="200" w:hanging="200" w:hangingChars="200"/>
    </w:pPr>
  </w:style>
  <w:style w:type="paragraph" w:styleId="65">
    <w:name w:val="List 3"/>
    <w:basedOn w:val="1"/>
    <w:autoRedefine/>
    <w:qFormat/>
    <w:uiPriority w:val="0"/>
    <w:pPr>
      <w:ind w:left="100" w:leftChars="400" w:hanging="200" w:hangingChars="200"/>
    </w:pPr>
  </w:style>
  <w:style w:type="paragraph" w:styleId="66">
    <w:name w:val="List 4"/>
    <w:basedOn w:val="1"/>
    <w:autoRedefine/>
    <w:qFormat/>
    <w:uiPriority w:val="0"/>
    <w:pPr>
      <w:ind w:left="100" w:leftChars="600" w:hanging="200" w:hangingChars="200"/>
    </w:pPr>
  </w:style>
  <w:style w:type="paragraph" w:styleId="67">
    <w:name w:val="List 5"/>
    <w:basedOn w:val="1"/>
    <w:autoRedefine/>
    <w:qFormat/>
    <w:uiPriority w:val="0"/>
    <w:pPr>
      <w:ind w:left="100" w:leftChars="800" w:hanging="200" w:hangingChars="200"/>
    </w:pPr>
  </w:style>
  <w:style w:type="paragraph" w:styleId="68">
    <w:name w:val="List Bullet"/>
    <w:basedOn w:val="1"/>
    <w:qFormat/>
    <w:uiPriority w:val="0"/>
    <w:pPr>
      <w:numPr>
        <w:ilvl w:val="0"/>
        <w:numId w:val="1"/>
      </w:numPr>
    </w:pPr>
  </w:style>
  <w:style w:type="paragraph" w:styleId="69">
    <w:name w:val="List Bullet 2"/>
    <w:basedOn w:val="1"/>
    <w:autoRedefine/>
    <w:qFormat/>
    <w:uiPriority w:val="0"/>
    <w:pPr>
      <w:numPr>
        <w:ilvl w:val="0"/>
        <w:numId w:val="2"/>
      </w:numPr>
    </w:pPr>
  </w:style>
  <w:style w:type="paragraph" w:styleId="70">
    <w:name w:val="List Bullet 3"/>
    <w:basedOn w:val="1"/>
    <w:autoRedefine/>
    <w:qFormat/>
    <w:uiPriority w:val="0"/>
    <w:pPr>
      <w:numPr>
        <w:ilvl w:val="0"/>
        <w:numId w:val="3"/>
      </w:numPr>
    </w:pPr>
  </w:style>
  <w:style w:type="paragraph" w:styleId="71">
    <w:name w:val="List Bullet 4"/>
    <w:basedOn w:val="1"/>
    <w:qFormat/>
    <w:uiPriority w:val="0"/>
    <w:pPr>
      <w:numPr>
        <w:ilvl w:val="0"/>
        <w:numId w:val="4"/>
      </w:numPr>
    </w:pPr>
  </w:style>
  <w:style w:type="paragraph" w:styleId="72">
    <w:name w:val="List Bullet 5"/>
    <w:basedOn w:val="1"/>
    <w:qFormat/>
    <w:uiPriority w:val="0"/>
    <w:pPr>
      <w:numPr>
        <w:ilvl w:val="0"/>
        <w:numId w:val="5"/>
      </w:numPr>
    </w:pPr>
  </w:style>
  <w:style w:type="paragraph" w:styleId="73">
    <w:name w:val="List Continue"/>
    <w:basedOn w:val="1"/>
    <w:qFormat/>
    <w:uiPriority w:val="0"/>
    <w:pPr>
      <w:spacing w:after="120"/>
      <w:ind w:left="420" w:leftChars="200"/>
    </w:pPr>
  </w:style>
  <w:style w:type="paragraph" w:styleId="74">
    <w:name w:val="List Continue 2"/>
    <w:basedOn w:val="1"/>
    <w:qFormat/>
    <w:uiPriority w:val="0"/>
    <w:pPr>
      <w:spacing w:after="120"/>
      <w:ind w:left="840" w:leftChars="400"/>
    </w:pPr>
  </w:style>
  <w:style w:type="paragraph" w:styleId="75">
    <w:name w:val="List Continue 3"/>
    <w:basedOn w:val="1"/>
    <w:qFormat/>
    <w:uiPriority w:val="0"/>
    <w:pPr>
      <w:spacing w:after="120"/>
      <w:ind w:left="1260" w:leftChars="600"/>
    </w:pPr>
  </w:style>
  <w:style w:type="paragraph" w:styleId="76">
    <w:name w:val="List Continue 4"/>
    <w:basedOn w:val="1"/>
    <w:qFormat/>
    <w:uiPriority w:val="0"/>
    <w:pPr>
      <w:spacing w:after="120"/>
      <w:ind w:left="1680" w:leftChars="800"/>
    </w:pPr>
  </w:style>
  <w:style w:type="paragraph" w:styleId="77">
    <w:name w:val="List Continue 5"/>
    <w:basedOn w:val="1"/>
    <w:qFormat/>
    <w:uiPriority w:val="0"/>
    <w:pPr>
      <w:spacing w:after="120"/>
      <w:ind w:left="2100" w:leftChars="1000"/>
    </w:pPr>
  </w:style>
  <w:style w:type="paragraph" w:styleId="78">
    <w:name w:val="List Number"/>
    <w:basedOn w:val="1"/>
    <w:qFormat/>
    <w:uiPriority w:val="0"/>
    <w:pPr>
      <w:numPr>
        <w:ilvl w:val="0"/>
        <w:numId w:val="6"/>
      </w:numPr>
    </w:pPr>
  </w:style>
  <w:style w:type="paragraph" w:styleId="79">
    <w:name w:val="List Number 2"/>
    <w:basedOn w:val="1"/>
    <w:qFormat/>
    <w:uiPriority w:val="0"/>
    <w:pPr>
      <w:numPr>
        <w:ilvl w:val="0"/>
        <w:numId w:val="7"/>
      </w:numPr>
    </w:pPr>
  </w:style>
  <w:style w:type="paragraph" w:styleId="80">
    <w:name w:val="List Number 3"/>
    <w:basedOn w:val="1"/>
    <w:qFormat/>
    <w:uiPriority w:val="0"/>
    <w:pPr>
      <w:numPr>
        <w:ilvl w:val="0"/>
        <w:numId w:val="8"/>
      </w:numPr>
    </w:pPr>
  </w:style>
  <w:style w:type="paragraph" w:styleId="81">
    <w:name w:val="List Number 4"/>
    <w:basedOn w:val="1"/>
    <w:autoRedefine/>
    <w:qFormat/>
    <w:uiPriority w:val="0"/>
    <w:pPr>
      <w:numPr>
        <w:ilvl w:val="0"/>
        <w:numId w:val="9"/>
      </w:numPr>
    </w:pPr>
  </w:style>
  <w:style w:type="paragraph" w:styleId="82">
    <w:name w:val="List Number 5"/>
    <w:basedOn w:val="1"/>
    <w:qFormat/>
    <w:uiPriority w:val="0"/>
    <w:pPr>
      <w:numPr>
        <w:ilvl w:val="0"/>
        <w:numId w:val="10"/>
      </w:numPr>
    </w:pPr>
  </w:style>
  <w:style w:type="paragraph" w:styleId="83">
    <w:name w:val="macro"/>
    <w:qFormat/>
    <w:uiPriority w:val="0"/>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eastAsiaTheme="minorEastAsia"/>
      <w:kern w:val="2"/>
      <w:sz w:val="24"/>
      <w:szCs w:val="24"/>
      <w:lang w:val="en-US" w:eastAsia="zh-CN" w:bidi="ar-SA"/>
    </w:rPr>
  </w:style>
  <w:style w:type="paragraph" w:styleId="84">
    <w:name w:val="Message Header"/>
    <w:basedOn w:val="1"/>
    <w:autoRedefine/>
    <w:qFormat/>
    <w:uiPriority w:val="0"/>
    <w:pPr>
      <w:pBdr>
        <w:top w:val="single" w:color="auto" w:sz="6" w:space="1"/>
        <w:left w:val="single" w:color="auto" w:sz="6" w:space="1"/>
        <w:bottom w:val="single" w:color="auto" w:sz="6" w:space="1"/>
        <w:right w:val="single" w:color="auto" w:sz="6" w:space="1"/>
      </w:pBdr>
      <w:shd w:val="pct20" w:color="auto" w:fill="auto"/>
      <w:ind w:left="1080" w:leftChars="500" w:hanging="1080" w:hangingChars="500"/>
    </w:pPr>
    <w:rPr>
      <w:rFonts w:ascii="Arial" w:hAnsi="Arial" w:cs="Arial"/>
      <w:sz w:val="24"/>
      <w:szCs w:val="24"/>
    </w:rPr>
  </w:style>
  <w:style w:type="paragraph" w:styleId="85">
    <w:name w:val="Normal (Web)"/>
    <w:autoRedefine/>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86">
    <w:name w:val="Normal Indent"/>
    <w:basedOn w:val="1"/>
    <w:qFormat/>
    <w:uiPriority w:val="0"/>
    <w:pPr>
      <w:ind w:firstLine="420" w:firstLineChars="200"/>
    </w:pPr>
  </w:style>
  <w:style w:type="paragraph" w:styleId="87">
    <w:name w:val="Note Heading"/>
    <w:basedOn w:val="1"/>
    <w:next w:val="1"/>
    <w:autoRedefine/>
    <w:qFormat/>
    <w:uiPriority w:val="0"/>
    <w:pPr>
      <w:jc w:val="center"/>
    </w:pPr>
  </w:style>
  <w:style w:type="character" w:styleId="88">
    <w:name w:val="page number"/>
    <w:basedOn w:val="11"/>
    <w:qFormat/>
    <w:uiPriority w:val="0"/>
  </w:style>
  <w:style w:type="paragraph" w:styleId="89">
    <w:name w:val="Plain Text"/>
    <w:basedOn w:val="1"/>
    <w:autoRedefine/>
    <w:qFormat/>
    <w:uiPriority w:val="0"/>
    <w:rPr>
      <w:rFonts w:ascii="SimSun" w:hAnsi="Courier New" w:cs="Courier New"/>
      <w:szCs w:val="21"/>
    </w:rPr>
  </w:style>
  <w:style w:type="paragraph" w:styleId="90">
    <w:name w:val="Salutation"/>
    <w:basedOn w:val="1"/>
    <w:next w:val="1"/>
    <w:qFormat/>
    <w:uiPriority w:val="0"/>
  </w:style>
  <w:style w:type="paragraph" w:styleId="91">
    <w:name w:val="Signature"/>
    <w:basedOn w:val="1"/>
    <w:autoRedefine/>
    <w:qFormat/>
    <w:uiPriority w:val="0"/>
    <w:pPr>
      <w:ind w:left="100" w:leftChars="2100"/>
    </w:pPr>
  </w:style>
  <w:style w:type="character" w:styleId="92">
    <w:name w:val="Strong"/>
    <w:basedOn w:val="11"/>
    <w:qFormat/>
    <w:uiPriority w:val="0"/>
    <w:rPr>
      <w:b/>
      <w:bCs/>
    </w:rPr>
  </w:style>
  <w:style w:type="paragraph" w:styleId="93">
    <w:name w:val="Subtitle"/>
    <w:basedOn w:val="1"/>
    <w:qFormat/>
    <w:uiPriority w:val="0"/>
    <w:pPr>
      <w:spacing w:before="240" w:after="60" w:line="312" w:lineRule="auto"/>
      <w:jc w:val="center"/>
      <w:outlineLvl w:val="1"/>
    </w:pPr>
    <w:rPr>
      <w:rFonts w:ascii="Arial" w:hAnsi="Arial" w:cs="Arial"/>
      <w:bCs w:val="0"/>
      <w:kern w:val="28"/>
      <w:sz w:val="32"/>
      <w:szCs w:val="32"/>
    </w:rPr>
  </w:style>
  <w:style w:type="table" w:styleId="94">
    <w:name w:val="Table 3D effects 1"/>
    <w:basedOn w:val="12"/>
    <w:autoRedefine/>
    <w:qFormat/>
    <w:uiPriority w:val="0"/>
    <w:pPr>
      <w:widowControl w:val="0"/>
      <w:jc w:val="both"/>
    </w:pPr>
    <w:tblPr/>
    <w:tcPr>
      <w:shd w:val="solid" w:color="C0C0C0" w:fill="FFFFFF"/>
    </w:tcPr>
    <w:tblStylePr w:type="firstRow">
      <w:rPr>
        <w:b/>
        <w:bCs/>
        <w:color w:val="800080"/>
      </w:rPr>
      <w:tblPr/>
      <w:tcPr>
        <w:tcBorders>
          <w:left w:val="single" w:color="808080" w:sz="6" w:space="0"/>
          <w:tl2br w:val="nil"/>
          <w:tr2bl w:val="nil"/>
        </w:tcBorders>
      </w:tcPr>
    </w:tblStylePr>
    <w:tblStylePr w:type="lastRow">
      <w:tblPr/>
      <w:tcPr>
        <w:tcBorders>
          <w:top w:val="single" w:color="FFFFFF" w:sz="6" w:space="0"/>
          <w:tl2br w:val="nil"/>
          <w:tr2bl w:val="nil"/>
        </w:tcBorders>
      </w:tcPr>
    </w:tblStylePr>
    <w:tblStylePr w:type="firstCol">
      <w:rPr>
        <w:b/>
        <w:bCs/>
      </w:rPr>
      <w:tblPr/>
      <w:tcPr>
        <w:tcBorders>
          <w:right w:val="single" w:color="808080" w:sz="6" w:space="0"/>
          <w:tl2br w:val="nil"/>
          <w:tr2bl w:val="nil"/>
        </w:tcBorders>
      </w:tcPr>
    </w:tblStylePr>
    <w:tblStylePr w:type="lastCol">
      <w:tblPr/>
      <w:tcPr>
        <w:tcBorders>
          <w:bottom w:val="single" w:color="FFFFFF" w:sz="6" w:space="0"/>
          <w:tl2br w:val="nil"/>
          <w:tr2bl w:val="nil"/>
        </w:tcBorders>
      </w:tcPr>
    </w:tblStylePr>
    <w:tblStylePr w:type="neCell">
      <w:tblPr/>
      <w:tcPr>
        <w:tcBorders>
          <w:left w:val="nil"/>
          <w:bottom w:val="nil"/>
          <w:tl2br w:val="nil"/>
          <w:tr2bl w:val="nil"/>
        </w:tcBorders>
      </w:tcPr>
    </w:tblStylePr>
    <w:tblStylePr w:type="nwCell">
      <w:tblPr/>
      <w:tcPr>
        <w:tcBorders>
          <w:left w:val="nil"/>
          <w:right w:val="nil"/>
          <w:tl2br w:val="nil"/>
          <w:tr2bl w:val="nil"/>
        </w:tcBorders>
      </w:tcPr>
    </w:tblStylePr>
    <w:tblStylePr w:type="seCell">
      <w:tblPr/>
      <w:tcPr>
        <w:tcBorders>
          <w:top w:val="nil"/>
          <w:bottom w:val="nil"/>
          <w:tl2br w:val="nil"/>
          <w:tr2bl w:val="nil"/>
        </w:tcBorders>
      </w:tcPr>
    </w:tblStylePr>
    <w:tblStylePr w:type="swCell">
      <w:rPr>
        <w:color w:val="000080"/>
      </w:rPr>
      <w:tblPr/>
      <w:tcPr>
        <w:tcBorders>
          <w:top w:val="nil"/>
          <w:right w:val="nil"/>
          <w:tl2br w:val="nil"/>
          <w:tr2bl w:val="nil"/>
        </w:tcBorders>
      </w:tcPr>
    </w:tblStylePr>
  </w:style>
  <w:style w:type="table" w:styleId="95">
    <w:name w:val="Table 3D effects 2"/>
    <w:basedOn w:val="12"/>
    <w:qFormat/>
    <w:uiPriority w:val="0"/>
    <w:pPr>
      <w:widowControl w:val="0"/>
      <w:jc w:val="both"/>
    </w:p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6">
    <w:name w:val="Table 3D effects 3"/>
    <w:basedOn w:val="12"/>
    <w:qFormat/>
    <w:uiPriority w:val="0"/>
    <w:pPr>
      <w:widowControl w:val="0"/>
      <w:jc w:val="both"/>
    </w:pPr>
    <w:tblPr>
      <w:tblStyleRowBandSize w:val="1"/>
      <w:tblStyleColBandSize w:val="1"/>
    </w:tbl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7">
    <w:name w:val="Table Classic 1"/>
    <w:basedOn w:val="12"/>
    <w:qFormat/>
    <w:uiPriority w:val="0"/>
    <w:pPr>
      <w:widowControl w:val="0"/>
      <w:jc w:val="both"/>
    </w:pPr>
    <w:tblPr>
      <w:tblBorders>
        <w:top w:val="single" w:color="000000" w:sz="12" w:space="0"/>
        <w:bottom w:val="single" w:color="000000" w:sz="12" w:space="0"/>
      </w:tblBorders>
    </w:tblPr>
    <w:tcPr>
      <w:shd w:val="clear" w:color="auto" w:fill="auto"/>
    </w:tcPr>
    <w:tblStylePr w:type="firstRow">
      <w:rPr>
        <w:i/>
        <w:i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tblPr/>
      <w:tcPr>
        <w:tcBorders>
          <w:right w:val="single" w:color="000000" w:sz="6" w:space="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98">
    <w:name w:val="Table Classic 2"/>
    <w:basedOn w:val="12"/>
    <w:qFormat/>
    <w:uiPriority w:val="0"/>
    <w:pPr>
      <w:widowControl w:val="0"/>
      <w:jc w:val="both"/>
    </w:pPr>
    <w:tblPr>
      <w:tblBorders>
        <w:top w:val="single" w:color="000000" w:sz="12" w:space="0"/>
        <w:bottom w:val="single" w:color="000000" w:sz="12" w:space="0"/>
      </w:tblBorders>
    </w:tblPr>
    <w:tcPr>
      <w:shd w:val="clear" w:color="auto" w:fill="auto"/>
    </w:tcPr>
    <w:tblStylePr w:type="firstRow">
      <w:rPr>
        <w:color w:val="FFFFFF"/>
      </w:rPr>
      <w:tblPr/>
      <w:tcPr>
        <w:tcBorders>
          <w:left w:val="single" w:color="000000" w:sz="6" w:space="0"/>
          <w:tl2br w:val="nil"/>
          <w:tr2bl w:val="nil"/>
        </w:tcBorders>
        <w:shd w:val="solid" w:color="800080" w:fill="FFFFFF"/>
      </w:tcPr>
    </w:tblStylePr>
    <w:tblStylePr w:type="lastRow">
      <w:tblPr/>
      <w:tcPr>
        <w:tcBorders>
          <w:top w:val="single" w:color="000000" w:sz="6" w:space="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99">
    <w:name w:val="Table Classic 3"/>
    <w:basedOn w:val="12"/>
    <w:autoRedefine/>
    <w:qFormat/>
    <w:uiPriority w:val="0"/>
    <w:pPr>
      <w:widowControl w:val="0"/>
      <w:jc w:val="both"/>
    </w:pPr>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iCs/>
        <w:color w:val="FFFFFF"/>
      </w:rPr>
      <w:tblPr/>
      <w:tcPr>
        <w:tcBorders>
          <w:left w:val="single" w:color="000000" w:sz="6" w:space="0"/>
          <w:tl2br w:val="nil"/>
          <w:tr2bl w:val="nil"/>
        </w:tcBorders>
        <w:shd w:val="solid" w:color="000080" w:fill="FFFFFF"/>
      </w:tcPr>
    </w:tblStylePr>
    <w:tblStylePr w:type="lastRow">
      <w:rPr>
        <w:color w:val="000080"/>
      </w:rPr>
      <w:tblPr/>
      <w:tcPr>
        <w:tcBorders>
          <w:top w:val="single" w:color="000000" w:sz="12" w:space="0"/>
          <w:tl2br w:val="nil"/>
          <w:tr2bl w:val="nil"/>
        </w:tcBorders>
        <w:shd w:val="solid" w:color="FFFFFF" w:fill="FFFFFF"/>
      </w:tcPr>
    </w:tblStylePr>
    <w:tblStylePr w:type="firstCol">
      <w:rPr>
        <w:b/>
        <w:bCs/>
        <w:color w:val="000000"/>
      </w:rPr>
      <w:tblPr/>
      <w:tcPr>
        <w:tcBorders>
          <w:tl2br w:val="nil"/>
          <w:tr2bl w:val="nil"/>
        </w:tcBorders>
      </w:tcPr>
    </w:tblStylePr>
  </w:style>
  <w:style w:type="table" w:styleId="100">
    <w:name w:val="Table Classic 4"/>
    <w:basedOn w:val="12"/>
    <w:qFormat/>
    <w:uiPriority w:val="0"/>
    <w:pPr>
      <w:widowControl w:val="0"/>
      <w:jc w:val="both"/>
    </w:p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iCs/>
        <w:color w:val="FFFFFF"/>
      </w:rPr>
      <w:tblPr/>
      <w:tcPr>
        <w:tcBorders>
          <w:left w:val="single" w:color="000000" w:sz="6" w:space="0"/>
          <w:tl2br w:val="nil"/>
          <w:tr2bl w:val="nil"/>
        </w:tcBorders>
        <w:shd w:val="pct50" w:color="000080" w:fill="FFFFFF"/>
      </w:tcPr>
    </w:tblStylePr>
    <w:tblStylePr w:type="lastRow">
      <w:rPr>
        <w:color w:val="000080"/>
      </w:rPr>
      <w:tblPr/>
      <w:tcPr>
        <w:tcBorders>
          <w:left w:val="single" w:color="000000" w:sz="6" w:space="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101">
    <w:name w:val="Table Colorful 1"/>
    <w:basedOn w:val="12"/>
    <w:autoRedefine/>
    <w:qFormat/>
    <w:uiPriority w:val="0"/>
    <w:pPr>
      <w:widowControl w:val="0"/>
      <w:jc w:val="both"/>
    </w:pPr>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102">
    <w:name w:val="Table Colorful 2"/>
    <w:basedOn w:val="12"/>
    <w:qFormat/>
    <w:uiPriority w:val="0"/>
    <w:pPr>
      <w:widowControl w:val="0"/>
      <w:jc w:val="both"/>
    </w:pPr>
    <w:tblPr>
      <w:tblBorders>
        <w:bottom w:val="single" w:color="000000" w:sz="12" w:space="0"/>
      </w:tblBorders>
    </w:tblPr>
    <w:tcPr>
      <w:shd w:val="pct20" w:color="FFFF00" w:fill="FFFFFF"/>
    </w:tcPr>
    <w:tblStylePr w:type="firstRow">
      <w:rPr>
        <w:b/>
        <w:bCs/>
        <w:i/>
        <w:iCs/>
        <w:color w:val="FFFFFF"/>
      </w:rPr>
      <w:tblPr/>
      <w:tcPr>
        <w:tcBorders>
          <w:left w:val="single" w:color="000000" w:sz="12" w:space="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103">
    <w:name w:val="Table Colorful 3"/>
    <w:basedOn w:val="12"/>
    <w:qFormat/>
    <w:uiPriority w:val="0"/>
    <w:pPr>
      <w:widowControl w:val="0"/>
      <w:jc w:val="both"/>
    </w:p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left w:val="single" w:color="000000" w:sz="6" w:space="0"/>
          <w:tl2br w:val="nil"/>
          <w:tr2bl w:val="nil"/>
        </w:tcBorders>
        <w:shd w:val="solid" w:color="008080" w:fill="FFFFFF"/>
      </w:tcPr>
    </w:tblStylePr>
    <w:tblStylePr w:type="firstCol">
      <w:tblPr/>
      <w:tcPr>
        <w:tcBorders>
          <w:bottom w:val="single" w:color="000000" w:sz="36" w:space="0"/>
          <w:right w:val="single" w:color="000000" w:sz="6" w:space="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104">
    <w:name w:val="Table Columns 1"/>
    <w:basedOn w:val="12"/>
    <w:autoRedefine/>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left w:val="double" w:color="000000" w:sz="6" w:space="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5">
    <w:name w:val="Table Columns 2"/>
    <w:basedOn w:val="12"/>
    <w:autoRedefine/>
    <w:qFormat/>
    <w:uiPriority w:val="0"/>
    <w:pPr>
      <w:widowControl w:val="0"/>
      <w:jc w:val="both"/>
    </w:pPr>
    <w:rPr>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6">
    <w:name w:val="Table Columns 3"/>
    <w:basedOn w:val="12"/>
    <w:qFormat/>
    <w:uiPriority w:val="0"/>
    <w:pPr>
      <w:widowControl w:val="0"/>
      <w:jc w:val="both"/>
    </w:pPr>
    <w:rPr>
      <w:b/>
      <w:bCs/>
    </w:rPr>
    <w:tblPr>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color="00008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107">
    <w:name w:val="Table Columns 4"/>
    <w:basedOn w:val="12"/>
    <w:qFormat/>
    <w:uiPriority w:val="0"/>
    <w:pPr>
      <w:widowControl w:val="0"/>
      <w:jc w:val="both"/>
    </w:p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108">
    <w:name w:val="Table Columns 5"/>
    <w:basedOn w:val="12"/>
    <w:qFormat/>
    <w:uiPriority w:val="0"/>
    <w:pPr>
      <w:widowControl w:val="0"/>
      <w:jc w:val="both"/>
    </w:pPr>
    <w:tblPr>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iCs/>
      </w:rPr>
      <w:tblPr/>
      <w:tcPr>
        <w:tcBorders>
          <w:left w:val="single" w:color="808080" w:sz="6" w:space="0"/>
          <w:tl2br w:val="nil"/>
          <w:tr2bl w:val="nil"/>
        </w:tcBorders>
      </w:tcPr>
    </w:tblStylePr>
    <w:tblStylePr w:type="lastRow">
      <w:rPr>
        <w:b/>
        <w:bCs/>
      </w:rPr>
      <w:tblPr/>
      <w:tcPr>
        <w:tcBorders>
          <w:top w:val="single" w:color="80808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09">
    <w:name w:val="Table Contemporary"/>
    <w:basedOn w:val="12"/>
    <w:qFormat/>
    <w:uiPriority w:val="0"/>
    <w:pPr>
      <w:widowControl w:val="0"/>
      <w:jc w:val="both"/>
    </w:pPr>
    <w:tblPr>
      <w:tblBorders>
        <w:insideH w:val="single" w:color="FFFFFF" w:sz="18" w:space="0"/>
        <w:insideV w:val="single" w:color="FFFFFF" w:sz="18" w:space="0"/>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110">
    <w:name w:val="Table Elegant"/>
    <w:basedOn w:val="12"/>
    <w:qFormat/>
    <w:uiPriority w:val="0"/>
    <w:pPr>
      <w:widowControl w:val="0"/>
      <w:jc w:val="both"/>
    </w:p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l2br w:val="nil"/>
          <w:tr2bl w:val="nil"/>
        </w:tcBorders>
      </w:tcPr>
    </w:tblStylePr>
  </w:style>
  <w:style w:type="table" w:styleId="111">
    <w:name w:val="Table Grid"/>
    <w:basedOn w:val="12"/>
    <w:autoRedefine/>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12">
    <w:name w:val="Table Grid 1"/>
    <w:basedOn w:val="12"/>
    <w:autoRedefine/>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color="000000" w:sz="6" w:space="0"/>
          <w:tr2bl w:val="nil"/>
        </w:tcBorders>
      </w:tcPr>
    </w:tblStylePr>
  </w:style>
  <w:style w:type="table" w:styleId="113">
    <w:name w:val="Table Grid 2"/>
    <w:basedOn w:val="12"/>
    <w:qFormat/>
    <w:uiPriority w:val="0"/>
    <w:pPr>
      <w:widowControl w:val="0"/>
      <w:jc w:val="both"/>
    </w:pPr>
    <w:tblPr>
      <w:tblBorders>
        <w:insideH w:val="single" w:color="000000" w:sz="6" w:space="0"/>
        <w:insideV w:val="single" w:color="000000" w:sz="6" w:space="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114">
    <w:name w:val="Table Grid 3"/>
    <w:basedOn w:val="12"/>
    <w:autoRedefine/>
    <w:qFormat/>
    <w:uiPriority w:val="0"/>
    <w:pPr>
      <w:widowControl w:val="0"/>
      <w:jc w:val="both"/>
    </w:p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left w:val="single" w:color="000000" w:sz="6" w:space="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5">
    <w:name w:val="Table Grid 4"/>
    <w:basedOn w:val="12"/>
    <w:qFormat/>
    <w:uiPriority w:val="0"/>
    <w:pPr>
      <w:widowControl w:val="0"/>
      <w:jc w:val="both"/>
    </w:p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left w:val="single" w:color="000000" w:sz="6" w:space="0"/>
          <w:tl2br w:val="nil"/>
          <w:tr2bl w:val="nil"/>
        </w:tcBorders>
        <w:shd w:val="pct30" w:color="FFFF00" w:fill="FFFFFF"/>
      </w:tcPr>
    </w:tblStylePr>
    <w:tblStylePr w:type="lastRow">
      <w:rPr>
        <w:b/>
        <w:bCs/>
        <w:color w:val="auto"/>
      </w:rPr>
      <w:tblPr/>
      <w:tcPr>
        <w:tcBorders>
          <w:top w:val="single" w:color="000000" w:sz="6" w:space="0"/>
          <w:tl2br w:val="nil"/>
          <w:tr2bl w:val="nil"/>
        </w:tcBorders>
        <w:shd w:val="pct30" w:color="FFFF00" w:fill="FFFFFF"/>
      </w:tcPr>
    </w:tblStylePr>
    <w:tblStylePr w:type="lastCol">
      <w:rPr>
        <w:b/>
        <w:bCs/>
        <w:color w:val="auto"/>
      </w:rPr>
      <w:tblPr/>
      <w:tcPr>
        <w:tcBorders>
          <w:tl2br w:val="nil"/>
          <w:tr2bl w:val="nil"/>
        </w:tcBorders>
      </w:tcPr>
    </w:tblStylePr>
  </w:style>
  <w:style w:type="table" w:styleId="116">
    <w:name w:val="Table Grid 5"/>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left w:val="single" w:color="000000" w:sz="12" w:space="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7">
    <w:name w:val="Table Grid 6"/>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rPr>
        <w:b/>
        <w:bCs/>
      </w:rPr>
      <w:tblPr/>
      <w:tcPr>
        <w:tcBorders>
          <w:tl2br w:val="nil"/>
          <w:tr2bl w:val="nil"/>
        </w:tcBorders>
      </w:tcPr>
    </w:tblStylePr>
    <w:tblStylePr w:type="nwCell">
      <w:tblPr/>
      <w:tcPr>
        <w:tcBorders>
          <w:tl2br w:val="single" w:color="000000" w:sz="6" w:space="0"/>
          <w:tr2bl w:val="nil"/>
        </w:tcBorders>
      </w:tcPr>
    </w:tblStylePr>
  </w:style>
  <w:style w:type="table" w:styleId="118">
    <w:name w:val="Table Grid 7"/>
    <w:basedOn w:val="12"/>
    <w:autoRedefine/>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left w:val="single" w:color="000000" w:sz="12" w:space="0"/>
          <w:tl2br w:val="nil"/>
          <w:tr2bl w:val="nil"/>
        </w:tcBorders>
      </w:tcPr>
    </w:tblStylePr>
    <w:tblStylePr w:type="lastRow">
      <w:rPr>
        <w:b w:val="0"/>
        <w:bCs w:val="0"/>
      </w:rPr>
      <w:tblPr/>
      <w:tcPr>
        <w:tcBorders>
          <w:top w:val="single" w:color="00000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color="000000" w:sz="6" w:space="0"/>
          <w:tr2bl w:val="nil"/>
        </w:tcBorders>
      </w:tcPr>
    </w:tblStylePr>
  </w:style>
  <w:style w:type="table" w:styleId="119">
    <w:name w:val="Table Grid 8"/>
    <w:basedOn w:val="12"/>
    <w:qFormat/>
    <w:uiPriority w:val="0"/>
    <w:pPr>
      <w:widowControl w:val="0"/>
      <w:jc w:val="both"/>
    </w:p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120">
    <w:name w:val="Table List 1"/>
    <w:basedOn w:val="12"/>
    <w:qFormat/>
    <w:uiPriority w:val="0"/>
    <w:pPr>
      <w:widowControl w:val="0"/>
      <w:jc w:val="both"/>
    </w:pPr>
    <w:tblPr>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left w:val="single" w:color="000000" w:sz="6" w:space="0"/>
          <w:tl2br w:val="nil"/>
          <w:tr2bl w:val="nil"/>
        </w:tcBorders>
        <w:shd w:val="solid" w:color="C0C0C0" w:fill="FFFFFF"/>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1">
    <w:name w:val="Table List 2"/>
    <w:basedOn w:val="12"/>
    <w:qFormat/>
    <w:uiPriority w:val="0"/>
    <w:pPr>
      <w:widowControl w:val="0"/>
      <w:jc w:val="both"/>
    </w:pPr>
    <w:tblPr>
      <w:tblBorders>
        <w:bottom w:val="single" w:color="808080" w:sz="12" w:space="0"/>
      </w:tblBorders>
    </w:tblPr>
    <w:tblStylePr w:type="firstRow">
      <w:rPr>
        <w:b/>
        <w:bCs/>
        <w:color w:val="FFFFFF"/>
      </w:rPr>
      <w:tblPr/>
      <w:tcPr>
        <w:tcBorders>
          <w:left w:val="single" w:color="000000" w:sz="6" w:space="0"/>
          <w:tl2br w:val="nil"/>
          <w:tr2bl w:val="nil"/>
        </w:tcBorders>
        <w:shd w:val="pct75" w:color="008080" w:fill="008000"/>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2">
    <w:name w:val="Table List 3"/>
    <w:basedOn w:val="12"/>
    <w:qFormat/>
    <w:uiPriority w:val="0"/>
    <w:pPr>
      <w:widowControl w:val="0"/>
      <w:jc w:val="both"/>
    </w:p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swCell">
      <w:rPr>
        <w:i/>
        <w:iCs/>
        <w:color w:val="000080"/>
      </w:rPr>
      <w:tblPr/>
      <w:tcPr>
        <w:tcBorders>
          <w:tl2br w:val="nil"/>
          <w:tr2bl w:val="nil"/>
        </w:tcBorders>
      </w:tcPr>
    </w:tblStylePr>
  </w:style>
  <w:style w:type="table" w:styleId="123">
    <w:name w:val="Table List 4"/>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left w:val="single" w:color="000000" w:sz="12" w:space="0"/>
          <w:tl2br w:val="nil"/>
          <w:tr2bl w:val="nil"/>
        </w:tcBorders>
        <w:shd w:val="solid" w:color="808080" w:fill="FFFFFF"/>
      </w:tcPr>
    </w:tblStylePr>
  </w:style>
  <w:style w:type="table" w:styleId="124">
    <w:name w:val="Table List 5"/>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left w:val="single" w:color="000000" w:sz="12" w:space="0"/>
          <w:tl2br w:val="nil"/>
          <w:tr2bl w:val="nil"/>
        </w:tcBorders>
      </w:tcPr>
    </w:tblStylePr>
    <w:tblStylePr w:type="firstCol">
      <w:rPr>
        <w:b/>
        <w:bCs/>
      </w:rPr>
      <w:tblPr/>
      <w:tcPr>
        <w:tcBorders>
          <w:tl2br w:val="nil"/>
          <w:tr2bl w:val="nil"/>
        </w:tcBorders>
      </w:tcPr>
    </w:tblStylePr>
  </w:style>
  <w:style w:type="table" w:styleId="125">
    <w:name w:val="Table List 6"/>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left w:val="single" w:color="000000" w:sz="12" w:space="0"/>
          <w:tl2br w:val="nil"/>
          <w:tr2bl w:val="nil"/>
        </w:tcBorders>
      </w:tcPr>
    </w:tblStylePr>
    <w:tblStylePr w:type="firstCol">
      <w:rPr>
        <w:b/>
        <w:bCs/>
      </w:rPr>
      <w:tblPr/>
      <w:tcPr>
        <w:tcBorders>
          <w:right w:val="single" w:color="000000" w:sz="12" w:space="0"/>
          <w:tl2br w:val="nil"/>
          <w:tr2bl w:val="nil"/>
        </w:tcBorders>
      </w:tcPr>
    </w:tblStylePr>
    <w:tblStylePr w:type="band1Horz">
      <w:tblPr/>
      <w:tcPr>
        <w:tcBorders>
          <w:tl2br w:val="nil"/>
          <w:tr2bl w:val="nil"/>
        </w:tcBorders>
        <w:shd w:val="pct25" w:color="000000" w:fill="FFFFFF"/>
      </w:tcPr>
    </w:tblStylePr>
    <w:tblStylePr w:type="nwCell">
      <w:tblPr/>
      <w:tcPr>
        <w:tcBorders>
          <w:tl2br w:val="single" w:color="000000" w:sz="6" w:space="0"/>
          <w:tr2bl w:val="nil"/>
        </w:tcBorders>
      </w:tcPr>
    </w:tblStylePr>
  </w:style>
  <w:style w:type="table" w:styleId="126">
    <w:name w:val="Table List 7"/>
    <w:basedOn w:val="12"/>
    <w:qFormat/>
    <w:uiPriority w:val="0"/>
    <w:pPr>
      <w:widowControl w:val="0"/>
      <w:jc w:val="both"/>
    </w:pPr>
    <w:tblPr>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left w:val="single" w:color="008000" w:sz="12" w:space="0"/>
          <w:tl2br w:val="nil"/>
          <w:tr2bl w:val="nil"/>
        </w:tcBorders>
        <w:shd w:val="solid" w:color="C0C0C0" w:fill="FFFFFF"/>
      </w:tcPr>
    </w:tblStylePr>
    <w:tblStylePr w:type="lastRow">
      <w:rPr>
        <w:b/>
        <w:bCs/>
      </w:rPr>
      <w:tblPr/>
      <w:tcPr>
        <w:tcBorders>
          <w:top w:val="single" w:color="008000" w:sz="12"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127">
    <w:name w:val="Table List 8"/>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iCs/>
      </w:rPr>
      <w:tblPr/>
      <w:tcPr>
        <w:tcBorders>
          <w:left w:val="single" w:color="000000" w:sz="6" w:space="0"/>
          <w:tl2br w:val="nil"/>
          <w:tr2bl w:val="nil"/>
        </w:tcBorders>
        <w:shd w:val="solid" w:color="FFFF00" w:fill="FFFFFF"/>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color="auto" w:sz="6" w:space="0"/>
          <w:tr2bl w:val="nil"/>
        </w:tcBorders>
      </w:tcPr>
    </w:tblStylePr>
  </w:style>
  <w:style w:type="paragraph" w:styleId="128">
    <w:name w:val="table of authorities"/>
    <w:basedOn w:val="1"/>
    <w:next w:val="1"/>
    <w:qFormat/>
    <w:uiPriority w:val="0"/>
    <w:pPr>
      <w:ind w:left="420" w:leftChars="200"/>
    </w:pPr>
  </w:style>
  <w:style w:type="paragraph" w:styleId="129">
    <w:name w:val="table of figures"/>
    <w:basedOn w:val="1"/>
    <w:next w:val="1"/>
    <w:qFormat/>
    <w:uiPriority w:val="0"/>
    <w:pPr>
      <w:ind w:leftChars="200" w:hanging="200" w:hangingChars="200"/>
    </w:pPr>
  </w:style>
  <w:style w:type="table" w:styleId="130">
    <w:name w:val="Table Professional"/>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l2br w:val="nil"/>
          <w:tr2bl w:val="nil"/>
        </w:tcBorders>
        <w:shd w:val="solid" w:color="000000" w:fill="FFFFFF"/>
      </w:tcPr>
    </w:tblStylePr>
  </w:style>
  <w:style w:type="table" w:styleId="131">
    <w:name w:val="Table Simple 1"/>
    <w:basedOn w:val="12"/>
    <w:qFormat/>
    <w:uiPriority w:val="0"/>
    <w:pPr>
      <w:widowControl w:val="0"/>
      <w:jc w:val="both"/>
    </w:pPr>
    <w:tblPr>
      <w:tblBorders>
        <w:top w:val="single" w:color="008000" w:sz="12" w:space="0"/>
        <w:bottom w:val="single" w:color="008000" w:sz="12" w:space="0"/>
      </w:tblBorders>
    </w:tblPr>
    <w:tcPr>
      <w:shd w:val="clear" w:color="auto" w:fill="auto"/>
    </w:tcPr>
    <w:tblStylePr w:type="firstRow">
      <w:tblPr/>
      <w:tcPr>
        <w:tcBorders>
          <w:left w:val="single" w:color="008000" w:sz="6" w:space="0"/>
          <w:tl2br w:val="nil"/>
          <w:tr2bl w:val="nil"/>
        </w:tcBorders>
      </w:tcPr>
    </w:tblStylePr>
    <w:tblStylePr w:type="lastRow">
      <w:tblPr/>
      <w:tcPr>
        <w:tcBorders>
          <w:top w:val="single" w:color="008000" w:sz="6" w:space="0"/>
          <w:tl2br w:val="nil"/>
          <w:tr2bl w:val="nil"/>
        </w:tcBorders>
      </w:tcPr>
    </w:tblStylePr>
  </w:style>
  <w:style w:type="table" w:styleId="132">
    <w:name w:val="Table Simple 2"/>
    <w:basedOn w:val="12"/>
    <w:qFormat/>
    <w:uiPriority w:val="0"/>
    <w:pPr>
      <w:widowControl w:val="0"/>
      <w:jc w:val="both"/>
    </w:pPr>
    <w:tblPr/>
    <w:tblStylePr w:type="firstRow">
      <w:rPr>
        <w:b/>
        <w:bCs/>
      </w:rPr>
      <w:tblPr/>
      <w:tcPr>
        <w:tcBorders>
          <w:left w:val="single" w:color="000000" w:sz="12" w:space="0"/>
          <w:tl2br w:val="nil"/>
          <w:tr2bl w:val="nil"/>
        </w:tcBorders>
      </w:tcPr>
    </w:tblStylePr>
    <w:tblStylePr w:type="lastRow">
      <w:rPr>
        <w:b/>
        <w:bCs/>
        <w:color w:val="auto"/>
      </w:rPr>
      <w:tblPr/>
      <w:tcPr>
        <w:tcBorders>
          <w:top w:val="single" w:color="000000" w:sz="6" w:space="0"/>
          <w:tl2br w:val="nil"/>
          <w:tr2bl w:val="nil"/>
        </w:tcBorders>
      </w:tcPr>
    </w:tblStylePr>
    <w:tblStylePr w:type="firstCol">
      <w:rPr>
        <w:b/>
        <w:bCs/>
      </w:rPr>
      <w:tblPr/>
      <w:tcPr>
        <w:tcBorders>
          <w:right w:val="single" w:color="000000" w:sz="12" w:space="0"/>
          <w:tl2br w:val="nil"/>
          <w:tr2bl w:val="nil"/>
        </w:tcBorders>
      </w:tcPr>
    </w:tblStylePr>
    <w:tblStylePr w:type="lastCol">
      <w:rPr>
        <w:b/>
        <w:bCs/>
      </w:rPr>
      <w:tblPr/>
      <w:tcPr>
        <w:tcBorders>
          <w:bottom w:val="single" w:color="000000" w:sz="6" w:space="0"/>
          <w:tl2br w:val="nil"/>
          <w:tr2bl w:val="nil"/>
        </w:tcBorders>
      </w:tcPr>
    </w:tblStylePr>
    <w:tblStylePr w:type="neCell">
      <w:rPr>
        <w:b/>
        <w:bCs/>
      </w:rPr>
      <w:tblPr/>
      <w:tcPr>
        <w:tcBorders>
          <w:bottom w:val="nil"/>
          <w:tl2br w:val="nil"/>
          <w:tr2bl w:val="nil"/>
        </w:tcBorders>
      </w:tcPr>
    </w:tblStylePr>
    <w:tblStylePr w:type="swCell">
      <w:rPr>
        <w:b/>
        <w:bCs/>
      </w:rPr>
      <w:tblPr/>
      <w:tcPr>
        <w:tcBorders>
          <w:top w:val="nil"/>
          <w:tl2br w:val="nil"/>
          <w:tr2bl w:val="nil"/>
        </w:tcBorders>
      </w:tcPr>
    </w:tblStylePr>
  </w:style>
  <w:style w:type="table" w:styleId="133">
    <w:name w:val="Table Simple 3"/>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134">
    <w:name w:val="Table Subtle 1"/>
    <w:basedOn w:val="12"/>
    <w:qFormat/>
    <w:uiPriority w:val="0"/>
    <w:pPr>
      <w:widowControl w:val="0"/>
      <w:jc w:val="both"/>
    </w:pPr>
    <w:tblPr>
      <w:tblStyleRowBandSize w:val="1"/>
    </w:tblPr>
    <w:tblStylePr w:type="firstRow">
      <w:tblPr/>
      <w:tcPr>
        <w:tcBorders>
          <w:top w:val="single" w:color="000000" w:sz="6" w:space="0"/>
          <w:left w:val="single" w:color="000000" w:sz="12" w:space="0"/>
          <w:tl2br w:val="nil"/>
          <w:tr2bl w:val="nil"/>
        </w:tcBorders>
      </w:tcPr>
    </w:tblStylePr>
    <w:tblStylePr w:type="lastRow">
      <w:tblPr/>
      <w:tcPr>
        <w:tcBorders>
          <w:top w:val="single" w:color="000000" w:sz="12" w:space="0"/>
          <w:tl2br w:val="nil"/>
          <w:tr2bl w:val="nil"/>
        </w:tcBorders>
        <w:shd w:val="pct25" w:color="800080" w:fill="FFFFFF"/>
      </w:tcPr>
    </w:tblStylePr>
    <w:tblStylePr w:type="firstCol">
      <w:tblPr/>
      <w:tcPr>
        <w:tcBorders>
          <w:right w:val="single" w:color="000000" w:sz="12" w:space="0"/>
          <w:tl2br w:val="nil"/>
          <w:tr2bl w:val="nil"/>
        </w:tcBorders>
      </w:tcPr>
    </w:tblStylePr>
    <w:tblStylePr w:type="lastCol">
      <w:tblPr/>
      <w:tcPr>
        <w:tcBorders>
          <w:bottom w:val="single" w:color="000000" w:sz="12" w:space="0"/>
          <w:tl2br w:val="nil"/>
          <w:tr2bl w:val="nil"/>
        </w:tcBorders>
      </w:tcPr>
    </w:tblStylePr>
    <w:tblStylePr w:type="band1Horz">
      <w:tblPr/>
      <w:tcPr>
        <w:tcBorders>
          <w:left w:val="single" w:color="000000" w:sz="6"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5">
    <w:name w:val="Table Subtle 2"/>
    <w:basedOn w:val="12"/>
    <w:qFormat/>
    <w:uiPriority w:val="0"/>
    <w:pPr>
      <w:widowControl w:val="0"/>
      <w:jc w:val="both"/>
    </w:pPr>
    <w:tblPr>
      <w:tblBorders>
        <w:left w:val="single" w:color="000000" w:sz="6" w:space="0"/>
        <w:right w:val="single" w:color="000000" w:sz="6" w:space="0"/>
      </w:tblBorders>
    </w:tblPr>
    <w:tblStylePr w:type="firstRow">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firstCol">
      <w:tblPr/>
      <w:tcPr>
        <w:tcBorders>
          <w:right w:val="single" w:color="000000" w:sz="12" w:space="0"/>
          <w:tl2br w:val="nil"/>
          <w:tr2bl w:val="nil"/>
        </w:tcBorders>
        <w:shd w:val="pct25" w:color="008000" w:fill="FFFFFF"/>
      </w:tcPr>
    </w:tblStylePr>
    <w:tblStylePr w:type="lastCol">
      <w:tblPr/>
      <w:tcPr>
        <w:tcBorders>
          <w:bottom w:val="single" w:color="000000" w:sz="12"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6">
    <w:name w:val="Table Theme"/>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37">
    <w:name w:val="Table Web 1"/>
    <w:basedOn w:val="12"/>
    <w:qFormat/>
    <w:uiPriority w:val="0"/>
    <w:pPr>
      <w:widowControl w:val="0"/>
      <w:jc w:val="both"/>
    </w:pPr>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8">
    <w:name w:val="Table Web 2"/>
    <w:basedOn w:val="12"/>
    <w:qFormat/>
    <w:uiPriority w:val="0"/>
    <w:pPr>
      <w:widowControl w:val="0"/>
      <w:jc w:val="both"/>
    </w:pPr>
    <w:tblPr>
      <w:tblCellSpacing w:w="2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9">
    <w:name w:val="Table Web 3"/>
    <w:basedOn w:val="12"/>
    <w:autoRedefine/>
    <w:qFormat/>
    <w:uiPriority w:val="0"/>
    <w:pPr>
      <w:widowControl w:val="0"/>
      <w:jc w:val="both"/>
    </w:pPr>
    <w:tblPr>
      <w:tblCellSpacing w:w="2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paragraph" w:styleId="140">
    <w:name w:val="Title"/>
    <w:basedOn w:val="1"/>
    <w:qFormat/>
    <w:uiPriority w:val="0"/>
    <w:pPr>
      <w:spacing w:before="240" w:after="60"/>
      <w:jc w:val="center"/>
      <w:outlineLvl w:val="0"/>
    </w:pPr>
    <w:rPr>
      <w:rFonts w:ascii="Arial" w:hAnsi="Arial" w:cs="Arial"/>
      <w:bCs w:val="0"/>
      <w:sz w:val="32"/>
      <w:szCs w:val="32"/>
    </w:rPr>
  </w:style>
  <w:style w:type="paragraph" w:styleId="141">
    <w:name w:val="toa heading"/>
    <w:basedOn w:val="1"/>
    <w:next w:val="1"/>
    <w:qFormat/>
    <w:uiPriority w:val="0"/>
    <w:pPr>
      <w:spacing w:before="120"/>
    </w:pPr>
    <w:rPr>
      <w:rFonts w:ascii="Arial" w:hAnsi="Arial" w:cs="Arial"/>
      <w:sz w:val="24"/>
      <w:szCs w:val="24"/>
    </w:rPr>
  </w:style>
  <w:style w:type="paragraph" w:styleId="142">
    <w:name w:val="toc 1"/>
    <w:basedOn w:val="1"/>
    <w:next w:val="1"/>
    <w:qFormat/>
    <w:uiPriority w:val="0"/>
  </w:style>
  <w:style w:type="paragraph" w:styleId="143">
    <w:name w:val="toc 2"/>
    <w:basedOn w:val="1"/>
    <w:next w:val="1"/>
    <w:qFormat/>
    <w:uiPriority w:val="0"/>
    <w:pPr>
      <w:ind w:left="420" w:leftChars="200"/>
    </w:pPr>
  </w:style>
  <w:style w:type="paragraph" w:styleId="144">
    <w:name w:val="toc 3"/>
    <w:basedOn w:val="1"/>
    <w:next w:val="1"/>
    <w:qFormat/>
    <w:uiPriority w:val="0"/>
    <w:pPr>
      <w:ind w:left="840" w:leftChars="400"/>
    </w:pPr>
  </w:style>
  <w:style w:type="paragraph" w:styleId="145">
    <w:name w:val="toc 4"/>
    <w:basedOn w:val="1"/>
    <w:next w:val="1"/>
    <w:qFormat/>
    <w:uiPriority w:val="0"/>
    <w:pPr>
      <w:ind w:left="1260" w:leftChars="600"/>
    </w:pPr>
  </w:style>
  <w:style w:type="paragraph" w:styleId="146">
    <w:name w:val="toc 5"/>
    <w:basedOn w:val="1"/>
    <w:next w:val="1"/>
    <w:qFormat/>
    <w:uiPriority w:val="0"/>
    <w:pPr>
      <w:ind w:left="1680" w:leftChars="800"/>
    </w:pPr>
  </w:style>
  <w:style w:type="paragraph" w:styleId="147">
    <w:name w:val="toc 6"/>
    <w:basedOn w:val="1"/>
    <w:next w:val="1"/>
    <w:qFormat/>
    <w:uiPriority w:val="0"/>
    <w:pPr>
      <w:ind w:left="2100" w:leftChars="1000"/>
    </w:pPr>
  </w:style>
  <w:style w:type="paragraph" w:styleId="148">
    <w:name w:val="toc 7"/>
    <w:basedOn w:val="1"/>
    <w:next w:val="1"/>
    <w:qFormat/>
    <w:uiPriority w:val="0"/>
    <w:pPr>
      <w:ind w:left="2520" w:leftChars="1200"/>
    </w:pPr>
  </w:style>
  <w:style w:type="paragraph" w:styleId="149">
    <w:name w:val="toc 8"/>
    <w:basedOn w:val="1"/>
    <w:next w:val="1"/>
    <w:qFormat/>
    <w:uiPriority w:val="0"/>
    <w:pPr>
      <w:ind w:left="2940" w:leftChars="1400"/>
    </w:pPr>
  </w:style>
  <w:style w:type="paragraph" w:styleId="150">
    <w:name w:val="toc 9"/>
    <w:basedOn w:val="1"/>
    <w:next w:val="1"/>
    <w:qFormat/>
    <w:uiPriority w:val="0"/>
    <w:pPr>
      <w:ind w:left="3360" w:leftChars="1600"/>
    </w:pPr>
  </w:style>
  <w:style w:type="table" w:styleId="151">
    <w:name w:val="Light Shading"/>
    <w:basedOn w:val="12"/>
    <w:qFormat/>
    <w:uiPriority w:val="60"/>
    <w:rPr>
      <w:color w:val="000000"/>
    </w:rPr>
    <w:tblPr>
      <w:tblBorders>
        <w:top w:val="single" w:color="000000" w:sz="8" w:space="0"/>
        <w:bottom w:val="single" w:color="000000" w:sz="8" w:space="0"/>
      </w:tblBorders>
    </w:tblPr>
    <w:tblStylePr w:type="fir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la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C0C0C0"/>
      </w:tcPr>
    </w:tblStylePr>
    <w:tblStylePr w:type="band1Horz">
      <w:tblPr/>
      <w:tcPr>
        <w:tcBorders>
          <w:bottom w:val="nil"/>
          <w:right w:val="nil"/>
          <w:insideH w:val="nil"/>
          <w:insideV w:val="nil"/>
        </w:tcBorders>
        <w:shd w:val="clear" w:color="auto" w:fill="C0C0C0"/>
      </w:tcPr>
    </w:tblStylePr>
  </w:style>
  <w:style w:type="table" w:styleId="152">
    <w:name w:val="Light Shading Accent 1"/>
    <w:basedOn w:val="12"/>
    <w:qFormat/>
    <w:uiPriority w:val="60"/>
    <w:rPr>
      <w:color w:val="365F91"/>
    </w:rPr>
    <w:tblPr>
      <w:tblBorders>
        <w:top w:val="single" w:color="4F81BD" w:sz="8" w:space="0"/>
        <w:bottom w:val="single" w:color="4F81BD" w:sz="8" w:space="0"/>
      </w:tblBorders>
    </w:tblPr>
    <w:tblStylePr w:type="fir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la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3DFEE"/>
      </w:tcPr>
    </w:tblStylePr>
    <w:tblStylePr w:type="band1Horz">
      <w:tblPr/>
      <w:tcPr>
        <w:tcBorders>
          <w:bottom w:val="nil"/>
          <w:right w:val="nil"/>
          <w:insideH w:val="nil"/>
          <w:insideV w:val="nil"/>
        </w:tcBorders>
        <w:shd w:val="clear" w:color="auto" w:fill="D3DFEE"/>
      </w:tcPr>
    </w:tblStylePr>
  </w:style>
  <w:style w:type="table" w:styleId="153">
    <w:name w:val="Light Shading Accent 2"/>
    <w:basedOn w:val="12"/>
    <w:qFormat/>
    <w:uiPriority w:val="60"/>
    <w:rPr>
      <w:color w:val="943634"/>
    </w:rPr>
    <w:tblPr>
      <w:tblBorders>
        <w:top w:val="single" w:color="C0504D" w:sz="8" w:space="0"/>
        <w:bottom w:val="single" w:color="C0504D" w:sz="8" w:space="0"/>
      </w:tblBorders>
    </w:tblPr>
    <w:tblStylePr w:type="fir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la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FD3D2"/>
      </w:tcPr>
    </w:tblStylePr>
    <w:tblStylePr w:type="band1Horz">
      <w:tblPr/>
      <w:tcPr>
        <w:tcBorders>
          <w:bottom w:val="nil"/>
          <w:right w:val="nil"/>
          <w:insideH w:val="nil"/>
          <w:insideV w:val="nil"/>
        </w:tcBorders>
        <w:shd w:val="clear" w:color="auto" w:fill="EFD3D2"/>
      </w:tcPr>
    </w:tblStylePr>
  </w:style>
  <w:style w:type="table" w:styleId="154">
    <w:name w:val="Light Shading Accent 3"/>
    <w:basedOn w:val="12"/>
    <w:qFormat/>
    <w:uiPriority w:val="60"/>
    <w:rPr>
      <w:color w:val="76923C"/>
    </w:rPr>
    <w:tblPr>
      <w:tblBorders>
        <w:top w:val="single" w:color="9BBB59" w:sz="8" w:space="0"/>
        <w:bottom w:val="single" w:color="9BBB59" w:sz="8" w:space="0"/>
      </w:tblBorders>
    </w:tblPr>
    <w:tblStylePr w:type="fir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la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6EED5"/>
      </w:tcPr>
    </w:tblStylePr>
    <w:tblStylePr w:type="band1Horz">
      <w:tblPr/>
      <w:tcPr>
        <w:tcBorders>
          <w:bottom w:val="nil"/>
          <w:right w:val="nil"/>
          <w:insideH w:val="nil"/>
          <w:insideV w:val="nil"/>
        </w:tcBorders>
        <w:shd w:val="clear" w:color="auto" w:fill="E6EED5"/>
      </w:tcPr>
    </w:tblStylePr>
  </w:style>
  <w:style w:type="table" w:styleId="155">
    <w:name w:val="Light Shading Accent 4"/>
    <w:basedOn w:val="12"/>
    <w:qFormat/>
    <w:uiPriority w:val="60"/>
    <w:rPr>
      <w:color w:val="5F497A"/>
    </w:rPr>
    <w:tblPr>
      <w:tblBorders>
        <w:top w:val="single" w:color="8064A2" w:sz="8" w:space="0"/>
        <w:bottom w:val="single" w:color="8064A2" w:sz="8" w:space="0"/>
      </w:tblBorders>
    </w:tblPr>
    <w:tblStylePr w:type="fir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la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FD8E8"/>
      </w:tcPr>
    </w:tblStylePr>
    <w:tblStylePr w:type="band1Horz">
      <w:tblPr/>
      <w:tcPr>
        <w:tcBorders>
          <w:bottom w:val="nil"/>
          <w:right w:val="nil"/>
          <w:insideH w:val="nil"/>
          <w:insideV w:val="nil"/>
        </w:tcBorders>
        <w:shd w:val="clear" w:color="auto" w:fill="DFD8E8"/>
      </w:tcPr>
    </w:tblStylePr>
  </w:style>
  <w:style w:type="table" w:styleId="156">
    <w:name w:val="Light Shading Accent 5"/>
    <w:basedOn w:val="12"/>
    <w:qFormat/>
    <w:uiPriority w:val="60"/>
    <w:rPr>
      <w:color w:val="31849B"/>
    </w:rPr>
    <w:tblPr>
      <w:tblBorders>
        <w:top w:val="single" w:color="4BACC6" w:sz="8" w:space="0"/>
        <w:bottom w:val="single" w:color="4BACC6" w:sz="8" w:space="0"/>
      </w:tblBorders>
    </w:tblPr>
    <w:tblStylePr w:type="fir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la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2EAF1"/>
      </w:tcPr>
    </w:tblStylePr>
    <w:tblStylePr w:type="band1Horz">
      <w:tblPr/>
      <w:tcPr>
        <w:tcBorders>
          <w:bottom w:val="nil"/>
          <w:right w:val="nil"/>
          <w:insideH w:val="nil"/>
          <w:insideV w:val="nil"/>
        </w:tcBorders>
        <w:shd w:val="clear" w:color="auto" w:fill="D2EAF1"/>
      </w:tcPr>
    </w:tblStylePr>
  </w:style>
  <w:style w:type="table" w:styleId="157">
    <w:name w:val="Light Shading Accent 6"/>
    <w:basedOn w:val="12"/>
    <w:qFormat/>
    <w:uiPriority w:val="60"/>
    <w:rPr>
      <w:color w:val="E36C0A"/>
    </w:rPr>
    <w:tblPr>
      <w:tblBorders>
        <w:top w:val="single" w:color="F79646" w:sz="8" w:space="0"/>
        <w:bottom w:val="single" w:color="F79646" w:sz="8" w:space="0"/>
      </w:tblBorders>
    </w:tblPr>
    <w:tblStylePr w:type="fir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la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FDE4D0"/>
      </w:tcPr>
    </w:tblStylePr>
    <w:tblStylePr w:type="band1Horz">
      <w:tblPr/>
      <w:tcPr>
        <w:tcBorders>
          <w:bottom w:val="nil"/>
          <w:right w:val="nil"/>
          <w:insideH w:val="nil"/>
          <w:insideV w:val="nil"/>
        </w:tcBorders>
        <w:shd w:val="clear" w:color="auto" w:fill="FDE4D0"/>
      </w:tcPr>
    </w:tblStylePr>
  </w:style>
  <w:style w:type="table" w:styleId="158">
    <w:name w:val="Light List"/>
    <w:basedOn w:val="12"/>
    <w:qFormat/>
    <w:uiPriority w:val="61"/>
    <w:tblPr>
      <w:tblBorders>
        <w:top w:val="single" w:color="000000" w:sz="8" w:space="0"/>
        <w:left w:val="single" w:color="000000" w:sz="8" w:space="0"/>
        <w:bottom w:val="single" w:color="000000" w:sz="8" w:space="0"/>
        <w:right w:val="single" w:color="000000" w:sz="8" w:space="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color="000000" w:sz="6" w:space="0"/>
          <w:left w:val="single" w:color="000000" w:sz="8" w:space="0"/>
          <w:bottom w:val="single" w:color="000000" w:sz="8" w:space="0"/>
          <w:right w:val="single" w:color="000000" w:sz="8" w:space="0"/>
        </w:tcBorders>
      </w:tcPr>
    </w:tblStylePr>
    <w:tblStylePr w:type="firstCol">
      <w:rPr>
        <w:b/>
        <w:bCs/>
      </w:rPr>
    </w:tblStylePr>
    <w:tblStylePr w:type="lastCol">
      <w:rPr>
        <w:b/>
        <w:bCs/>
      </w:rPr>
    </w:tblStylePr>
    <w:tblStylePr w:type="band1Vert">
      <w:tblPr/>
      <w:tcPr>
        <w:tcBorders>
          <w:top w:val="single" w:color="000000" w:sz="8" w:space="0"/>
          <w:left w:val="single" w:color="000000" w:sz="8" w:space="0"/>
          <w:bottom w:val="single" w:color="000000" w:sz="8" w:space="0"/>
          <w:right w:val="single" w:color="000000" w:sz="8" w:space="0"/>
        </w:tcBorders>
      </w:tcPr>
    </w:tblStylePr>
    <w:tblStylePr w:type="band1Horz">
      <w:tblPr/>
      <w:tcPr>
        <w:tcBorders>
          <w:top w:val="single" w:color="000000" w:sz="8" w:space="0"/>
          <w:left w:val="single" w:color="000000" w:sz="8" w:space="0"/>
          <w:bottom w:val="single" w:color="000000" w:sz="8" w:space="0"/>
          <w:right w:val="single" w:color="000000" w:sz="8" w:space="0"/>
        </w:tcBorders>
      </w:tcPr>
    </w:tblStylePr>
  </w:style>
  <w:style w:type="table" w:styleId="159">
    <w:name w:val="Light List Accent 1"/>
    <w:basedOn w:val="12"/>
    <w:qFormat/>
    <w:uiPriority w:val="61"/>
    <w:tblPr>
      <w:tblBorders>
        <w:top w:val="single" w:color="4F81BD" w:sz="8" w:space="0"/>
        <w:left w:val="single" w:color="4F81BD" w:sz="8" w:space="0"/>
        <w:bottom w:val="single" w:color="4F81BD" w:sz="8" w:space="0"/>
        <w:right w:val="single" w:color="4F81BD" w:sz="8" w:space="0"/>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color="4F81BD" w:sz="6" w:space="0"/>
          <w:left w:val="single" w:color="4F81BD" w:sz="8" w:space="0"/>
          <w:bottom w:val="single" w:color="4F81BD" w:sz="8" w:space="0"/>
          <w:right w:val="single" w:color="4F81BD" w:sz="8" w:space="0"/>
        </w:tcBorders>
      </w:tcPr>
    </w:tblStylePr>
    <w:tblStylePr w:type="firstCol">
      <w:rPr>
        <w:b/>
        <w:bCs/>
      </w:rPr>
    </w:tblStylePr>
    <w:tblStylePr w:type="lastCol">
      <w:rPr>
        <w:b/>
        <w:bCs/>
      </w:rPr>
    </w:tblStylePr>
    <w:tblStylePr w:type="band1Vert">
      <w:tblPr/>
      <w:tcPr>
        <w:tcBorders>
          <w:top w:val="single" w:color="4F81BD" w:sz="8" w:space="0"/>
          <w:left w:val="single" w:color="4F81BD" w:sz="8" w:space="0"/>
          <w:bottom w:val="single" w:color="4F81BD" w:sz="8" w:space="0"/>
          <w:right w:val="single" w:color="4F81BD" w:sz="8" w:space="0"/>
        </w:tcBorders>
      </w:tcPr>
    </w:tblStylePr>
    <w:tblStylePr w:type="band1Horz">
      <w:tblPr/>
      <w:tcPr>
        <w:tcBorders>
          <w:top w:val="single" w:color="4F81BD" w:sz="8" w:space="0"/>
          <w:left w:val="single" w:color="4F81BD" w:sz="8" w:space="0"/>
          <w:bottom w:val="single" w:color="4F81BD" w:sz="8" w:space="0"/>
          <w:right w:val="single" w:color="4F81BD" w:sz="8" w:space="0"/>
        </w:tcBorders>
      </w:tcPr>
    </w:tblStylePr>
  </w:style>
  <w:style w:type="table" w:styleId="160">
    <w:name w:val="Light List Accent 2"/>
    <w:basedOn w:val="12"/>
    <w:qFormat/>
    <w:uiPriority w:val="61"/>
    <w:tblPr>
      <w:tblBorders>
        <w:top w:val="single" w:color="C0504D" w:sz="8" w:space="0"/>
        <w:left w:val="single" w:color="C0504D" w:sz="8" w:space="0"/>
        <w:bottom w:val="single" w:color="C0504D" w:sz="8" w:space="0"/>
        <w:right w:val="single" w:color="C0504D" w:sz="8" w:space="0"/>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color="C0504D" w:sz="6" w:space="0"/>
          <w:left w:val="single" w:color="C0504D" w:sz="8" w:space="0"/>
          <w:bottom w:val="single" w:color="C0504D" w:sz="8" w:space="0"/>
          <w:right w:val="single" w:color="C0504D" w:sz="8" w:space="0"/>
        </w:tcBorders>
      </w:tcPr>
    </w:tblStylePr>
    <w:tblStylePr w:type="firstCol">
      <w:rPr>
        <w:b/>
        <w:bCs/>
      </w:rPr>
    </w:tblStylePr>
    <w:tblStylePr w:type="lastCol">
      <w:rPr>
        <w:b/>
        <w:bCs/>
      </w:rPr>
    </w:tblStylePr>
    <w:tblStylePr w:type="band1Vert">
      <w:tblPr/>
      <w:tcPr>
        <w:tcBorders>
          <w:top w:val="single" w:color="C0504D" w:sz="8" w:space="0"/>
          <w:left w:val="single" w:color="C0504D" w:sz="8" w:space="0"/>
          <w:bottom w:val="single" w:color="C0504D" w:sz="8" w:space="0"/>
          <w:right w:val="single" w:color="C0504D" w:sz="8" w:space="0"/>
        </w:tcBorders>
      </w:tcPr>
    </w:tblStylePr>
    <w:tblStylePr w:type="band1Horz">
      <w:tblPr/>
      <w:tcPr>
        <w:tcBorders>
          <w:top w:val="single" w:color="C0504D" w:sz="8" w:space="0"/>
          <w:left w:val="single" w:color="C0504D" w:sz="8" w:space="0"/>
          <w:bottom w:val="single" w:color="C0504D" w:sz="8" w:space="0"/>
          <w:right w:val="single" w:color="C0504D" w:sz="8" w:space="0"/>
        </w:tcBorders>
      </w:tcPr>
    </w:tblStylePr>
  </w:style>
  <w:style w:type="table" w:styleId="161">
    <w:name w:val="Light List Accent 3"/>
    <w:basedOn w:val="12"/>
    <w:qFormat/>
    <w:uiPriority w:val="61"/>
    <w:tblPr>
      <w:tblBorders>
        <w:top w:val="single" w:color="9BBB59" w:sz="8" w:space="0"/>
        <w:left w:val="single" w:color="9BBB59" w:sz="8" w:space="0"/>
        <w:bottom w:val="single" w:color="9BBB59" w:sz="8" w:space="0"/>
        <w:right w:val="single" w:color="9BBB59" w:sz="8" w:space="0"/>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color="9BBB59" w:sz="6" w:space="0"/>
          <w:left w:val="single" w:color="9BBB59" w:sz="8" w:space="0"/>
          <w:bottom w:val="single" w:color="9BBB59" w:sz="8" w:space="0"/>
          <w:right w:val="single" w:color="9BBB59" w:sz="8" w:space="0"/>
        </w:tcBorders>
      </w:tcPr>
    </w:tblStylePr>
    <w:tblStylePr w:type="firstCol">
      <w:rPr>
        <w:b/>
        <w:bCs/>
      </w:rPr>
    </w:tblStylePr>
    <w:tblStylePr w:type="lastCol">
      <w:rPr>
        <w:b/>
        <w:bCs/>
      </w:rPr>
    </w:tblStylePr>
    <w:tblStylePr w:type="band1Vert">
      <w:tblPr/>
      <w:tcPr>
        <w:tcBorders>
          <w:top w:val="single" w:color="9BBB59" w:sz="8" w:space="0"/>
          <w:left w:val="single" w:color="9BBB59" w:sz="8" w:space="0"/>
          <w:bottom w:val="single" w:color="9BBB59" w:sz="8" w:space="0"/>
          <w:right w:val="single" w:color="9BBB59" w:sz="8" w:space="0"/>
        </w:tcBorders>
      </w:tcPr>
    </w:tblStylePr>
    <w:tblStylePr w:type="band1Horz">
      <w:tblPr/>
      <w:tcPr>
        <w:tcBorders>
          <w:top w:val="single" w:color="9BBB59" w:sz="8" w:space="0"/>
          <w:left w:val="single" w:color="9BBB59" w:sz="8" w:space="0"/>
          <w:bottom w:val="single" w:color="9BBB59" w:sz="8" w:space="0"/>
          <w:right w:val="single" w:color="9BBB59" w:sz="8" w:space="0"/>
        </w:tcBorders>
      </w:tcPr>
    </w:tblStylePr>
  </w:style>
  <w:style w:type="table" w:styleId="162">
    <w:name w:val="Light List Accent 4"/>
    <w:basedOn w:val="12"/>
    <w:qFormat/>
    <w:uiPriority w:val="61"/>
    <w:tblPr>
      <w:tblBorders>
        <w:top w:val="single" w:color="8064A2" w:sz="8" w:space="0"/>
        <w:left w:val="single" w:color="8064A2" w:sz="8" w:space="0"/>
        <w:bottom w:val="single" w:color="8064A2" w:sz="8" w:space="0"/>
        <w:right w:val="single" w:color="8064A2" w:sz="8" w:space="0"/>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color="8064A2" w:sz="6" w:space="0"/>
          <w:left w:val="single" w:color="8064A2" w:sz="8" w:space="0"/>
          <w:bottom w:val="single" w:color="8064A2" w:sz="8" w:space="0"/>
          <w:right w:val="single" w:color="8064A2" w:sz="8" w:space="0"/>
        </w:tcBorders>
      </w:tcPr>
    </w:tblStylePr>
    <w:tblStylePr w:type="firstCol">
      <w:rPr>
        <w:b/>
        <w:bCs/>
      </w:rPr>
    </w:tblStylePr>
    <w:tblStylePr w:type="lastCol">
      <w:rPr>
        <w:b/>
        <w:bCs/>
      </w:rPr>
    </w:tblStylePr>
    <w:tblStylePr w:type="band1Vert">
      <w:tblPr/>
      <w:tcPr>
        <w:tcBorders>
          <w:top w:val="single" w:color="8064A2" w:sz="8" w:space="0"/>
          <w:left w:val="single" w:color="8064A2" w:sz="8" w:space="0"/>
          <w:bottom w:val="single" w:color="8064A2" w:sz="8" w:space="0"/>
          <w:right w:val="single" w:color="8064A2" w:sz="8" w:space="0"/>
        </w:tcBorders>
      </w:tcPr>
    </w:tblStylePr>
    <w:tblStylePr w:type="band1Horz">
      <w:tblPr/>
      <w:tcPr>
        <w:tcBorders>
          <w:top w:val="single" w:color="8064A2" w:sz="8" w:space="0"/>
          <w:left w:val="single" w:color="8064A2" w:sz="8" w:space="0"/>
          <w:bottom w:val="single" w:color="8064A2" w:sz="8" w:space="0"/>
          <w:right w:val="single" w:color="8064A2" w:sz="8" w:space="0"/>
        </w:tcBorders>
      </w:tcPr>
    </w:tblStylePr>
  </w:style>
  <w:style w:type="table" w:styleId="163">
    <w:name w:val="Light List Accent 5"/>
    <w:basedOn w:val="12"/>
    <w:qFormat/>
    <w:uiPriority w:val="61"/>
    <w:tblPr>
      <w:tblBorders>
        <w:top w:val="single" w:color="4BACC6" w:sz="8" w:space="0"/>
        <w:left w:val="single" w:color="4BACC6" w:sz="8" w:space="0"/>
        <w:bottom w:val="single" w:color="4BACC6" w:sz="8" w:space="0"/>
        <w:right w:val="single" w:color="4BACC6" w:sz="8" w:space="0"/>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color="4BACC6" w:sz="6" w:space="0"/>
          <w:left w:val="single" w:color="4BACC6" w:sz="8" w:space="0"/>
          <w:bottom w:val="single" w:color="4BACC6" w:sz="8" w:space="0"/>
          <w:right w:val="single" w:color="4BACC6" w:sz="8" w:space="0"/>
        </w:tcBorders>
      </w:tcPr>
    </w:tblStylePr>
    <w:tblStylePr w:type="firstCol">
      <w:rPr>
        <w:b/>
        <w:bCs/>
      </w:rPr>
    </w:tblStylePr>
    <w:tblStylePr w:type="lastCol">
      <w:rPr>
        <w:b/>
        <w:bCs/>
      </w:rPr>
    </w:tblStylePr>
    <w:tblStylePr w:type="band1Vert">
      <w:tblPr/>
      <w:tcPr>
        <w:tcBorders>
          <w:top w:val="single" w:color="4BACC6" w:sz="8" w:space="0"/>
          <w:left w:val="single" w:color="4BACC6" w:sz="8" w:space="0"/>
          <w:bottom w:val="single" w:color="4BACC6" w:sz="8" w:space="0"/>
          <w:right w:val="single" w:color="4BACC6" w:sz="8" w:space="0"/>
        </w:tcBorders>
      </w:tcPr>
    </w:tblStylePr>
    <w:tblStylePr w:type="band1Horz">
      <w:tblPr/>
      <w:tcPr>
        <w:tcBorders>
          <w:top w:val="single" w:color="4BACC6" w:sz="8" w:space="0"/>
          <w:left w:val="single" w:color="4BACC6" w:sz="8" w:space="0"/>
          <w:bottom w:val="single" w:color="4BACC6" w:sz="8" w:space="0"/>
          <w:right w:val="single" w:color="4BACC6" w:sz="8" w:space="0"/>
        </w:tcBorders>
      </w:tcPr>
    </w:tblStylePr>
  </w:style>
  <w:style w:type="table" w:styleId="164">
    <w:name w:val="Light List Accent 6"/>
    <w:basedOn w:val="12"/>
    <w:qFormat/>
    <w:uiPriority w:val="61"/>
    <w:tblPr>
      <w:tblBorders>
        <w:top w:val="single" w:color="F79646" w:sz="8" w:space="0"/>
        <w:left w:val="single" w:color="F79646" w:sz="8" w:space="0"/>
        <w:bottom w:val="single" w:color="F79646" w:sz="8" w:space="0"/>
        <w:right w:val="single" w:color="F79646" w:sz="8" w:space="0"/>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color="F79646" w:sz="6" w:space="0"/>
          <w:left w:val="single" w:color="F79646" w:sz="8" w:space="0"/>
          <w:bottom w:val="single" w:color="F79646" w:sz="8" w:space="0"/>
          <w:right w:val="single" w:color="F79646" w:sz="8" w:space="0"/>
        </w:tcBorders>
      </w:tcPr>
    </w:tblStylePr>
    <w:tblStylePr w:type="firstCol">
      <w:rPr>
        <w:b/>
        <w:bCs/>
      </w:rPr>
    </w:tblStylePr>
    <w:tblStylePr w:type="lastCol">
      <w:rPr>
        <w:b/>
        <w:bCs/>
      </w:rPr>
    </w:tblStylePr>
    <w:tblStylePr w:type="band1Vert">
      <w:tblPr/>
      <w:tcPr>
        <w:tcBorders>
          <w:top w:val="single" w:color="F79646" w:sz="8" w:space="0"/>
          <w:left w:val="single" w:color="F79646" w:sz="8" w:space="0"/>
          <w:bottom w:val="single" w:color="F79646" w:sz="8" w:space="0"/>
          <w:right w:val="single" w:color="F79646" w:sz="8" w:space="0"/>
        </w:tcBorders>
      </w:tcPr>
    </w:tblStylePr>
    <w:tblStylePr w:type="band1Horz">
      <w:tblPr/>
      <w:tcPr>
        <w:tcBorders>
          <w:top w:val="single" w:color="F79646" w:sz="8" w:space="0"/>
          <w:left w:val="single" w:color="F79646" w:sz="8" w:space="0"/>
          <w:bottom w:val="single" w:color="F79646" w:sz="8" w:space="0"/>
          <w:right w:val="single" w:color="F79646" w:sz="8" w:space="0"/>
        </w:tcBorders>
      </w:tcPr>
    </w:tblStylePr>
  </w:style>
  <w:style w:type="table" w:styleId="165">
    <w:name w:val="Light Grid"/>
    <w:basedOn w:val="12"/>
    <w:qFormat/>
    <w:uiPriority w:val="62"/>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blStylePr w:type="firstRow">
      <w:pPr>
        <w:spacing w:before="0" w:after="0" w:line="240" w:lineRule="auto"/>
      </w:pPr>
      <w:rPr>
        <w:rFonts w:cs="Times New Roman"/>
        <w:b/>
        <w:bCs/>
      </w:rPr>
      <w:tblPr/>
      <w:tcPr>
        <w:tcBorders>
          <w:top w:val="single" w:color="000000" w:sz="8" w:space="0"/>
          <w:left w:val="single" w:color="000000" w:sz="18" w:space="0"/>
          <w:bottom w:val="single" w:color="000000" w:sz="8" w:space="0"/>
          <w:right w:val="single" w:color="000000" w:sz="8" w:space="0"/>
          <w:insideH w:val="nil"/>
          <w:insideV w:val="single" w:sz="8" w:space="0"/>
        </w:tcBorders>
      </w:tcPr>
    </w:tblStylePr>
    <w:tblStylePr w:type="lastRow">
      <w:pPr>
        <w:spacing w:before="0" w:after="0" w:line="240" w:lineRule="auto"/>
      </w:pPr>
      <w:rPr>
        <w:rFonts w:cs="Times New Roman"/>
        <w:b/>
        <w:bCs/>
      </w:rPr>
      <w:tblPr/>
      <w:tcPr>
        <w:tcBorders>
          <w:top w:val="double" w:color="000000" w:sz="6" w:space="0"/>
          <w:left w:val="single" w:color="000000" w:sz="8" w:space="0"/>
          <w:bottom w:val="single" w:color="000000" w:sz="8" w:space="0"/>
          <w:right w:val="single" w:color="000000"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000000" w:sz="8" w:space="0"/>
          <w:left w:val="single" w:color="000000" w:sz="8" w:space="0"/>
          <w:bottom w:val="single" w:color="000000" w:sz="8" w:space="0"/>
          <w:right w:val="single" w:color="000000" w:sz="8" w:space="0"/>
        </w:tcBorders>
      </w:tcPr>
    </w:tblStylePr>
    <w:tblStylePr w:type="band1Vert">
      <w:tblPr/>
      <w:tcPr>
        <w:tcBorders>
          <w:top w:val="single" w:color="000000" w:sz="8" w:space="0"/>
          <w:left w:val="single" w:color="000000" w:sz="8" w:space="0"/>
          <w:bottom w:val="single" w:color="000000" w:sz="8" w:space="0"/>
          <w:right w:val="single" w:color="000000" w:sz="8" w:space="0"/>
        </w:tcBorders>
        <w:shd w:val="clear" w:color="auto" w:fill="C0C0C0"/>
      </w:tcPr>
    </w:tblStylePr>
    <w:tblStylePr w:type="band1Horz">
      <w:tblPr/>
      <w:tcPr>
        <w:tcBorders>
          <w:top w:val="single" w:color="000000" w:sz="8" w:space="0"/>
          <w:left w:val="single" w:color="000000" w:sz="8" w:space="0"/>
          <w:bottom w:val="single" w:color="000000" w:sz="8" w:space="0"/>
          <w:right w:val="single" w:color="000000" w:sz="8" w:space="0"/>
          <w:insideV w:val="single" w:sz="8" w:space="0"/>
        </w:tcBorders>
        <w:shd w:val="clear" w:color="auto" w:fill="C0C0C0"/>
      </w:tcPr>
    </w:tblStylePr>
    <w:tblStylePr w:type="band2Horz">
      <w:tblPr/>
      <w:tcPr>
        <w:tcBorders>
          <w:top w:val="single" w:color="000000" w:sz="8" w:space="0"/>
          <w:left w:val="single" w:color="000000" w:sz="8" w:space="0"/>
          <w:bottom w:val="single" w:color="000000" w:sz="8" w:space="0"/>
          <w:right w:val="single" w:color="000000" w:sz="8" w:space="0"/>
          <w:insideV w:val="single" w:sz="8" w:space="0"/>
        </w:tcBorders>
      </w:tcPr>
    </w:tblStylePr>
  </w:style>
  <w:style w:type="table" w:styleId="166">
    <w:name w:val="Light Grid Accent 1"/>
    <w:basedOn w:val="12"/>
    <w:qFormat/>
    <w:uiPriority w:val="62"/>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blStylePr w:type="firstRow">
      <w:pPr>
        <w:spacing w:before="0" w:after="0" w:line="240" w:lineRule="auto"/>
      </w:pPr>
      <w:rPr>
        <w:rFonts w:cs="Times New Roman"/>
        <w:b/>
        <w:bCs/>
      </w:rPr>
      <w:tblPr/>
      <w:tcPr>
        <w:tcBorders>
          <w:top w:val="single" w:color="4F81BD" w:sz="8" w:space="0"/>
          <w:left w:val="single" w:color="4F81BD" w:sz="18" w:space="0"/>
          <w:bottom w:val="single" w:color="4F81BD" w:sz="8" w:space="0"/>
          <w:right w:val="single" w:color="4F81BD" w:sz="8" w:space="0"/>
          <w:insideH w:val="nil"/>
          <w:insideV w:val="single" w:sz="8" w:space="0"/>
        </w:tcBorders>
      </w:tcPr>
    </w:tblStylePr>
    <w:tblStylePr w:type="lastRow">
      <w:pPr>
        <w:spacing w:before="0" w:after="0" w:line="240" w:lineRule="auto"/>
      </w:pPr>
      <w:rPr>
        <w:rFonts w:cs="Times New Roman"/>
        <w:b/>
        <w:bCs/>
      </w:rPr>
      <w:tblPr/>
      <w:tcPr>
        <w:tcBorders>
          <w:top w:val="double" w:color="4F81BD" w:sz="6" w:space="0"/>
          <w:left w:val="single" w:color="4F81BD" w:sz="8" w:space="0"/>
          <w:bottom w:val="single" w:color="4F81BD" w:sz="8" w:space="0"/>
          <w:right w:val="single" w:color="4F81B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F81BD" w:sz="8" w:space="0"/>
          <w:left w:val="single" w:color="4F81BD" w:sz="8" w:space="0"/>
          <w:bottom w:val="single" w:color="4F81BD" w:sz="8" w:space="0"/>
          <w:right w:val="single" w:color="4F81BD" w:sz="8" w:space="0"/>
        </w:tcBorders>
      </w:tcPr>
    </w:tblStylePr>
    <w:tblStylePr w:type="band1Vert">
      <w:tblPr/>
      <w:tcPr>
        <w:tcBorders>
          <w:top w:val="single" w:color="4F81BD" w:sz="8" w:space="0"/>
          <w:left w:val="single" w:color="4F81BD" w:sz="8" w:space="0"/>
          <w:bottom w:val="single" w:color="4F81BD" w:sz="8" w:space="0"/>
          <w:right w:val="single" w:color="4F81BD" w:sz="8" w:space="0"/>
        </w:tcBorders>
        <w:shd w:val="clear" w:color="auto" w:fill="D3DFEE"/>
      </w:tcPr>
    </w:tblStylePr>
    <w:tblStylePr w:type="band1Horz">
      <w:tblPr/>
      <w:tcPr>
        <w:tcBorders>
          <w:top w:val="single" w:color="4F81BD" w:sz="8" w:space="0"/>
          <w:left w:val="single" w:color="4F81BD" w:sz="8" w:space="0"/>
          <w:bottom w:val="single" w:color="4F81BD" w:sz="8" w:space="0"/>
          <w:right w:val="single" w:color="4F81BD" w:sz="8" w:space="0"/>
          <w:insideV w:val="single" w:sz="8" w:space="0"/>
        </w:tcBorders>
        <w:shd w:val="clear" w:color="auto" w:fill="D3DFEE"/>
      </w:tcPr>
    </w:tblStylePr>
    <w:tblStylePr w:type="band2Horz">
      <w:tblPr/>
      <w:tcPr>
        <w:tcBorders>
          <w:top w:val="single" w:color="4F81BD" w:sz="8" w:space="0"/>
          <w:left w:val="single" w:color="4F81BD" w:sz="8" w:space="0"/>
          <w:bottom w:val="single" w:color="4F81BD" w:sz="8" w:space="0"/>
          <w:right w:val="single" w:color="4F81BD" w:sz="8" w:space="0"/>
          <w:insideV w:val="single" w:sz="8" w:space="0"/>
        </w:tcBorders>
      </w:tcPr>
    </w:tblStylePr>
  </w:style>
  <w:style w:type="table" w:styleId="167">
    <w:name w:val="Light Grid Accent 2"/>
    <w:basedOn w:val="12"/>
    <w:qFormat/>
    <w:uiPriority w:val="62"/>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blStylePr w:type="firstRow">
      <w:pPr>
        <w:spacing w:before="0" w:after="0" w:line="240" w:lineRule="auto"/>
      </w:pPr>
      <w:rPr>
        <w:rFonts w:cs="Times New Roman"/>
        <w:b/>
        <w:bCs/>
      </w:rPr>
      <w:tblPr/>
      <w:tcPr>
        <w:tcBorders>
          <w:top w:val="single" w:color="C0504D" w:sz="8" w:space="0"/>
          <w:left w:val="single" w:color="C0504D" w:sz="18" w:space="0"/>
          <w:bottom w:val="single" w:color="C0504D" w:sz="8" w:space="0"/>
          <w:right w:val="single" w:color="C0504D" w:sz="8" w:space="0"/>
          <w:insideH w:val="nil"/>
          <w:insideV w:val="single" w:sz="8" w:space="0"/>
        </w:tcBorders>
      </w:tcPr>
    </w:tblStylePr>
    <w:tblStylePr w:type="lastRow">
      <w:pPr>
        <w:spacing w:before="0" w:after="0" w:line="240" w:lineRule="auto"/>
      </w:pPr>
      <w:rPr>
        <w:rFonts w:cs="Times New Roman"/>
        <w:b/>
        <w:bCs/>
      </w:rPr>
      <w:tblPr/>
      <w:tcPr>
        <w:tcBorders>
          <w:top w:val="double" w:color="C0504D" w:sz="6" w:space="0"/>
          <w:left w:val="single" w:color="C0504D" w:sz="8" w:space="0"/>
          <w:bottom w:val="single" w:color="C0504D" w:sz="8" w:space="0"/>
          <w:right w:val="single" w:color="C0504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C0504D" w:sz="8" w:space="0"/>
          <w:left w:val="single" w:color="C0504D" w:sz="8" w:space="0"/>
          <w:bottom w:val="single" w:color="C0504D" w:sz="8" w:space="0"/>
          <w:right w:val="single" w:color="C0504D" w:sz="8" w:space="0"/>
        </w:tcBorders>
      </w:tcPr>
    </w:tblStylePr>
    <w:tblStylePr w:type="band1Vert">
      <w:tblPr/>
      <w:tcPr>
        <w:tcBorders>
          <w:top w:val="single" w:color="C0504D" w:sz="8" w:space="0"/>
          <w:left w:val="single" w:color="C0504D" w:sz="8" w:space="0"/>
          <w:bottom w:val="single" w:color="C0504D" w:sz="8" w:space="0"/>
          <w:right w:val="single" w:color="C0504D" w:sz="8" w:space="0"/>
        </w:tcBorders>
        <w:shd w:val="clear" w:color="auto" w:fill="EFD3D2"/>
      </w:tcPr>
    </w:tblStylePr>
    <w:tblStylePr w:type="band1Horz">
      <w:tblPr/>
      <w:tcPr>
        <w:tcBorders>
          <w:top w:val="single" w:color="C0504D" w:sz="8" w:space="0"/>
          <w:left w:val="single" w:color="C0504D" w:sz="8" w:space="0"/>
          <w:bottom w:val="single" w:color="C0504D" w:sz="8" w:space="0"/>
          <w:right w:val="single" w:color="C0504D" w:sz="8" w:space="0"/>
          <w:insideV w:val="single" w:sz="8" w:space="0"/>
        </w:tcBorders>
        <w:shd w:val="clear" w:color="auto" w:fill="EFD3D2"/>
      </w:tcPr>
    </w:tblStylePr>
    <w:tblStylePr w:type="band2Horz">
      <w:tblPr/>
      <w:tcPr>
        <w:tcBorders>
          <w:top w:val="single" w:color="C0504D" w:sz="8" w:space="0"/>
          <w:left w:val="single" w:color="C0504D" w:sz="8" w:space="0"/>
          <w:bottom w:val="single" w:color="C0504D" w:sz="8" w:space="0"/>
          <w:right w:val="single" w:color="C0504D" w:sz="8" w:space="0"/>
          <w:insideV w:val="single" w:sz="8" w:space="0"/>
        </w:tcBorders>
      </w:tcPr>
    </w:tblStylePr>
  </w:style>
  <w:style w:type="table" w:styleId="168">
    <w:name w:val="Light Grid Accent 3"/>
    <w:basedOn w:val="12"/>
    <w:qFormat/>
    <w:uiPriority w:val="62"/>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blStylePr w:type="firstRow">
      <w:pPr>
        <w:spacing w:before="0" w:after="0" w:line="240" w:lineRule="auto"/>
      </w:pPr>
      <w:rPr>
        <w:rFonts w:cs="Times New Roman"/>
        <w:b/>
        <w:bCs/>
      </w:rPr>
      <w:tblPr/>
      <w:tcPr>
        <w:tcBorders>
          <w:top w:val="single" w:color="9BBB59" w:sz="8" w:space="0"/>
          <w:left w:val="single" w:color="9BBB59" w:sz="18" w:space="0"/>
          <w:bottom w:val="single" w:color="9BBB59" w:sz="8" w:space="0"/>
          <w:right w:val="single" w:color="9BBB59" w:sz="8" w:space="0"/>
          <w:insideH w:val="nil"/>
          <w:insideV w:val="single" w:sz="8" w:space="0"/>
        </w:tcBorders>
      </w:tcPr>
    </w:tblStylePr>
    <w:tblStylePr w:type="lastRow">
      <w:pPr>
        <w:spacing w:before="0" w:after="0" w:line="240" w:lineRule="auto"/>
      </w:pPr>
      <w:rPr>
        <w:rFonts w:cs="Times New Roman"/>
        <w:b/>
        <w:bCs/>
      </w:rPr>
      <w:tblPr/>
      <w:tcPr>
        <w:tcBorders>
          <w:top w:val="double" w:color="9BBB59" w:sz="6" w:space="0"/>
          <w:left w:val="single" w:color="9BBB59" w:sz="8" w:space="0"/>
          <w:bottom w:val="single" w:color="9BBB59" w:sz="8" w:space="0"/>
          <w:right w:val="single" w:color="9BBB59"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9BBB59" w:sz="8" w:space="0"/>
          <w:left w:val="single" w:color="9BBB59" w:sz="8" w:space="0"/>
          <w:bottom w:val="single" w:color="9BBB59" w:sz="8" w:space="0"/>
          <w:right w:val="single" w:color="9BBB59" w:sz="8" w:space="0"/>
        </w:tcBorders>
      </w:tcPr>
    </w:tblStylePr>
    <w:tblStylePr w:type="band1Vert">
      <w:tblPr/>
      <w:tcPr>
        <w:tcBorders>
          <w:top w:val="single" w:color="9BBB59" w:sz="8" w:space="0"/>
          <w:left w:val="single" w:color="9BBB59" w:sz="8" w:space="0"/>
          <w:bottom w:val="single" w:color="9BBB59" w:sz="8" w:space="0"/>
          <w:right w:val="single" w:color="9BBB59" w:sz="8" w:space="0"/>
        </w:tcBorders>
        <w:shd w:val="clear" w:color="auto" w:fill="E6EED5"/>
      </w:tcPr>
    </w:tblStylePr>
    <w:tblStylePr w:type="band1Horz">
      <w:tblPr/>
      <w:tcPr>
        <w:tcBorders>
          <w:top w:val="single" w:color="9BBB59" w:sz="8" w:space="0"/>
          <w:left w:val="single" w:color="9BBB59" w:sz="8" w:space="0"/>
          <w:bottom w:val="single" w:color="9BBB59" w:sz="8" w:space="0"/>
          <w:right w:val="single" w:color="9BBB59" w:sz="8" w:space="0"/>
          <w:insideV w:val="single" w:sz="8" w:space="0"/>
        </w:tcBorders>
        <w:shd w:val="clear" w:color="auto" w:fill="E6EED5"/>
      </w:tcPr>
    </w:tblStylePr>
    <w:tblStylePr w:type="band2Horz">
      <w:tblPr/>
      <w:tcPr>
        <w:tcBorders>
          <w:top w:val="single" w:color="9BBB59" w:sz="8" w:space="0"/>
          <w:left w:val="single" w:color="9BBB59" w:sz="8" w:space="0"/>
          <w:bottom w:val="single" w:color="9BBB59" w:sz="8" w:space="0"/>
          <w:right w:val="single" w:color="9BBB59" w:sz="8" w:space="0"/>
          <w:insideV w:val="single" w:sz="8" w:space="0"/>
        </w:tcBorders>
      </w:tcPr>
    </w:tblStylePr>
  </w:style>
  <w:style w:type="table" w:styleId="169">
    <w:name w:val="Light Grid Accent 4"/>
    <w:basedOn w:val="12"/>
    <w:qFormat/>
    <w:uiPriority w:val="62"/>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blStylePr w:type="firstRow">
      <w:pPr>
        <w:spacing w:before="0" w:after="0" w:line="240" w:lineRule="auto"/>
      </w:pPr>
      <w:rPr>
        <w:rFonts w:cs="Times New Roman"/>
        <w:b/>
        <w:bCs/>
      </w:rPr>
      <w:tblPr/>
      <w:tcPr>
        <w:tcBorders>
          <w:top w:val="single" w:color="8064A2" w:sz="8" w:space="0"/>
          <w:left w:val="single" w:color="8064A2" w:sz="18" w:space="0"/>
          <w:bottom w:val="single" w:color="8064A2" w:sz="8" w:space="0"/>
          <w:right w:val="single" w:color="8064A2" w:sz="8" w:space="0"/>
          <w:insideH w:val="nil"/>
          <w:insideV w:val="single" w:sz="8" w:space="0"/>
        </w:tcBorders>
      </w:tcPr>
    </w:tblStylePr>
    <w:tblStylePr w:type="lastRow">
      <w:pPr>
        <w:spacing w:before="0" w:after="0" w:line="240" w:lineRule="auto"/>
      </w:pPr>
      <w:rPr>
        <w:rFonts w:cs="Times New Roman"/>
        <w:b/>
        <w:bCs/>
      </w:rPr>
      <w:tblPr/>
      <w:tcPr>
        <w:tcBorders>
          <w:top w:val="double" w:color="8064A2" w:sz="6" w:space="0"/>
          <w:left w:val="single" w:color="8064A2" w:sz="8" w:space="0"/>
          <w:bottom w:val="single" w:color="8064A2" w:sz="8" w:space="0"/>
          <w:right w:val="single" w:color="8064A2"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8064A2" w:sz="8" w:space="0"/>
          <w:left w:val="single" w:color="8064A2" w:sz="8" w:space="0"/>
          <w:bottom w:val="single" w:color="8064A2" w:sz="8" w:space="0"/>
          <w:right w:val="single" w:color="8064A2" w:sz="8" w:space="0"/>
        </w:tcBorders>
      </w:tcPr>
    </w:tblStylePr>
    <w:tblStylePr w:type="band1Vert">
      <w:tblPr/>
      <w:tcPr>
        <w:tcBorders>
          <w:top w:val="single" w:color="8064A2" w:sz="8" w:space="0"/>
          <w:left w:val="single" w:color="8064A2" w:sz="8" w:space="0"/>
          <w:bottom w:val="single" w:color="8064A2" w:sz="8" w:space="0"/>
          <w:right w:val="single" w:color="8064A2" w:sz="8" w:space="0"/>
        </w:tcBorders>
        <w:shd w:val="clear" w:color="auto" w:fill="DFD8E8"/>
      </w:tcPr>
    </w:tblStylePr>
    <w:tblStylePr w:type="band1Horz">
      <w:tblPr/>
      <w:tcPr>
        <w:tcBorders>
          <w:top w:val="single" w:color="8064A2" w:sz="8" w:space="0"/>
          <w:left w:val="single" w:color="8064A2" w:sz="8" w:space="0"/>
          <w:bottom w:val="single" w:color="8064A2" w:sz="8" w:space="0"/>
          <w:right w:val="single" w:color="8064A2" w:sz="8" w:space="0"/>
          <w:insideV w:val="single" w:sz="8" w:space="0"/>
        </w:tcBorders>
        <w:shd w:val="clear" w:color="auto" w:fill="DFD8E8"/>
      </w:tcPr>
    </w:tblStylePr>
    <w:tblStylePr w:type="band2Horz">
      <w:tblPr/>
      <w:tcPr>
        <w:tcBorders>
          <w:top w:val="single" w:color="8064A2" w:sz="8" w:space="0"/>
          <w:left w:val="single" w:color="8064A2" w:sz="8" w:space="0"/>
          <w:bottom w:val="single" w:color="8064A2" w:sz="8" w:space="0"/>
          <w:right w:val="single" w:color="8064A2" w:sz="8" w:space="0"/>
          <w:insideV w:val="single" w:sz="8" w:space="0"/>
        </w:tcBorders>
      </w:tcPr>
    </w:tblStylePr>
  </w:style>
  <w:style w:type="table" w:styleId="170">
    <w:name w:val="Light Grid Accent 5"/>
    <w:basedOn w:val="12"/>
    <w:qFormat/>
    <w:uiPriority w:val="62"/>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blStylePr w:type="firstRow">
      <w:pPr>
        <w:spacing w:before="0" w:after="0" w:line="240" w:lineRule="auto"/>
      </w:pPr>
      <w:rPr>
        <w:rFonts w:cs="Times New Roman"/>
        <w:b/>
        <w:bCs/>
      </w:rPr>
      <w:tblPr/>
      <w:tcPr>
        <w:tcBorders>
          <w:top w:val="single" w:color="4BACC6" w:sz="8" w:space="0"/>
          <w:left w:val="single" w:color="4BACC6" w:sz="18" w:space="0"/>
          <w:bottom w:val="single" w:color="4BACC6" w:sz="8" w:space="0"/>
          <w:right w:val="single" w:color="4BACC6" w:sz="8" w:space="0"/>
          <w:insideH w:val="nil"/>
          <w:insideV w:val="single" w:sz="8" w:space="0"/>
        </w:tcBorders>
      </w:tcPr>
    </w:tblStylePr>
    <w:tblStylePr w:type="lastRow">
      <w:pPr>
        <w:spacing w:before="0" w:after="0" w:line="240" w:lineRule="auto"/>
      </w:pPr>
      <w:rPr>
        <w:rFonts w:cs="Times New Roman"/>
        <w:b/>
        <w:bCs/>
      </w:rPr>
      <w:tblPr/>
      <w:tcPr>
        <w:tcBorders>
          <w:top w:val="double" w:color="4BACC6" w:sz="6" w:space="0"/>
          <w:left w:val="single" w:color="4BACC6" w:sz="8" w:space="0"/>
          <w:bottom w:val="single" w:color="4BACC6" w:sz="8" w:space="0"/>
          <w:right w:val="single" w:color="4BACC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BACC6" w:sz="8" w:space="0"/>
          <w:left w:val="single" w:color="4BACC6" w:sz="8" w:space="0"/>
          <w:bottom w:val="single" w:color="4BACC6" w:sz="8" w:space="0"/>
          <w:right w:val="single" w:color="4BACC6" w:sz="8" w:space="0"/>
        </w:tcBorders>
      </w:tcPr>
    </w:tblStylePr>
    <w:tblStylePr w:type="band1Vert">
      <w:tblPr/>
      <w:tcPr>
        <w:tcBorders>
          <w:top w:val="single" w:color="4BACC6" w:sz="8" w:space="0"/>
          <w:left w:val="single" w:color="4BACC6" w:sz="8" w:space="0"/>
          <w:bottom w:val="single" w:color="4BACC6" w:sz="8" w:space="0"/>
          <w:right w:val="single" w:color="4BACC6" w:sz="8" w:space="0"/>
        </w:tcBorders>
        <w:shd w:val="clear" w:color="auto" w:fill="D2EAF1"/>
      </w:tcPr>
    </w:tblStylePr>
    <w:tblStylePr w:type="band1Horz">
      <w:tblPr/>
      <w:tcPr>
        <w:tcBorders>
          <w:top w:val="single" w:color="4BACC6" w:sz="8" w:space="0"/>
          <w:left w:val="single" w:color="4BACC6" w:sz="8" w:space="0"/>
          <w:bottom w:val="single" w:color="4BACC6" w:sz="8" w:space="0"/>
          <w:right w:val="single" w:color="4BACC6" w:sz="8" w:space="0"/>
          <w:insideV w:val="single" w:sz="8" w:space="0"/>
        </w:tcBorders>
        <w:shd w:val="clear" w:color="auto" w:fill="D2EAF1"/>
      </w:tcPr>
    </w:tblStylePr>
    <w:tblStylePr w:type="band2Horz">
      <w:tblPr/>
      <w:tcPr>
        <w:tcBorders>
          <w:top w:val="single" w:color="4BACC6" w:sz="8" w:space="0"/>
          <w:left w:val="single" w:color="4BACC6" w:sz="8" w:space="0"/>
          <w:bottom w:val="single" w:color="4BACC6" w:sz="8" w:space="0"/>
          <w:right w:val="single" w:color="4BACC6" w:sz="8" w:space="0"/>
          <w:insideV w:val="single" w:sz="8" w:space="0"/>
        </w:tcBorders>
      </w:tcPr>
    </w:tblStylePr>
  </w:style>
  <w:style w:type="table" w:styleId="171">
    <w:name w:val="Light Grid Accent 6"/>
    <w:basedOn w:val="12"/>
    <w:qFormat/>
    <w:uiPriority w:val="62"/>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blStylePr w:type="firstRow">
      <w:pPr>
        <w:spacing w:before="0" w:after="0" w:line="240" w:lineRule="auto"/>
      </w:pPr>
      <w:rPr>
        <w:rFonts w:cs="Times New Roman"/>
        <w:b/>
        <w:bCs/>
      </w:rPr>
      <w:tblPr/>
      <w:tcPr>
        <w:tcBorders>
          <w:top w:val="single" w:color="F79646" w:sz="8" w:space="0"/>
          <w:left w:val="single" w:color="F79646" w:sz="18" w:space="0"/>
          <w:bottom w:val="single" w:color="F79646" w:sz="8" w:space="0"/>
          <w:right w:val="single" w:color="F79646" w:sz="8" w:space="0"/>
          <w:insideH w:val="nil"/>
          <w:insideV w:val="single" w:sz="8" w:space="0"/>
        </w:tcBorders>
      </w:tcPr>
    </w:tblStylePr>
    <w:tblStylePr w:type="lastRow">
      <w:pPr>
        <w:spacing w:before="0" w:after="0" w:line="240" w:lineRule="auto"/>
      </w:pPr>
      <w:rPr>
        <w:rFonts w:cs="Times New Roman"/>
        <w:b/>
        <w:bCs/>
      </w:rPr>
      <w:tblPr/>
      <w:tcPr>
        <w:tcBorders>
          <w:top w:val="double" w:color="F79646" w:sz="6" w:space="0"/>
          <w:left w:val="single" w:color="F79646" w:sz="8" w:space="0"/>
          <w:bottom w:val="single" w:color="F79646" w:sz="8" w:space="0"/>
          <w:right w:val="single" w:color="F7964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F79646" w:sz="8" w:space="0"/>
          <w:left w:val="single" w:color="F79646" w:sz="8" w:space="0"/>
          <w:bottom w:val="single" w:color="F79646" w:sz="8" w:space="0"/>
          <w:right w:val="single" w:color="F79646" w:sz="8" w:space="0"/>
        </w:tcBorders>
      </w:tcPr>
    </w:tblStylePr>
    <w:tblStylePr w:type="band1Vert">
      <w:tblPr/>
      <w:tcPr>
        <w:tcBorders>
          <w:top w:val="single" w:color="F79646" w:sz="8" w:space="0"/>
          <w:left w:val="single" w:color="F79646" w:sz="8" w:space="0"/>
          <w:bottom w:val="single" w:color="F79646" w:sz="8" w:space="0"/>
          <w:right w:val="single" w:color="F79646" w:sz="8" w:space="0"/>
        </w:tcBorders>
        <w:shd w:val="clear" w:color="auto" w:fill="FDE4D0"/>
      </w:tcPr>
    </w:tblStylePr>
    <w:tblStylePr w:type="band1Horz">
      <w:tblPr/>
      <w:tcPr>
        <w:tcBorders>
          <w:top w:val="single" w:color="F79646" w:sz="8" w:space="0"/>
          <w:left w:val="single" w:color="F79646" w:sz="8" w:space="0"/>
          <w:bottom w:val="single" w:color="F79646" w:sz="8" w:space="0"/>
          <w:right w:val="single" w:color="F79646" w:sz="8" w:space="0"/>
          <w:insideV w:val="single" w:sz="8" w:space="0"/>
        </w:tcBorders>
        <w:shd w:val="clear" w:color="auto" w:fill="FDE4D0"/>
      </w:tcPr>
    </w:tblStylePr>
    <w:tblStylePr w:type="band2Horz">
      <w:tblPr/>
      <w:tcPr>
        <w:tcBorders>
          <w:top w:val="single" w:color="F79646" w:sz="8" w:space="0"/>
          <w:left w:val="single" w:color="F79646" w:sz="8" w:space="0"/>
          <w:bottom w:val="single" w:color="F79646" w:sz="8" w:space="0"/>
          <w:right w:val="single" w:color="F79646" w:sz="8" w:space="0"/>
          <w:insideV w:val="single" w:sz="8" w:space="0"/>
        </w:tcBorders>
      </w:tcPr>
    </w:tblStylePr>
  </w:style>
  <w:style w:type="table" w:styleId="172">
    <w:name w:val="Medium Shading 1"/>
    <w:basedOn w:val="12"/>
    <w:qFormat/>
    <w:uiPriority w:val="63"/>
    <w:tblPr>
      <w:tblBorders>
        <w:top w:val="single" w:color="404040" w:sz="8" w:space="0"/>
        <w:left w:val="single" w:color="404040" w:sz="8" w:space="0"/>
        <w:bottom w:val="single" w:color="404040" w:sz="8" w:space="0"/>
        <w:right w:val="single" w:color="404040" w:sz="8" w:space="0"/>
        <w:insideH w:val="single" w:color="404040" w:sz="8" w:space="0"/>
      </w:tblBorders>
    </w:tblPr>
    <w:tblStylePr w:type="firstRow">
      <w:pPr>
        <w:spacing w:before="0" w:after="0" w:line="240" w:lineRule="auto"/>
      </w:pPr>
      <w:rPr>
        <w:b/>
        <w:bCs/>
        <w:color w:val="FFFFFF"/>
      </w:rPr>
      <w:tblPr/>
      <w:tcPr>
        <w:tcBorders>
          <w:top w:val="single" w:color="404040" w:sz="8" w:space="0"/>
          <w:left w:val="single" w:color="404040" w:sz="8" w:space="0"/>
          <w:bottom w:val="single" w:color="404040" w:sz="8" w:space="0"/>
          <w:right w:val="single" w:color="404040" w:sz="8" w:space="0"/>
          <w:insideH w:val="nil"/>
          <w:insideV w:val="nil"/>
        </w:tcBorders>
        <w:shd w:val="clear" w:color="auto" w:fill="000000"/>
      </w:tcPr>
    </w:tblStylePr>
    <w:tblStylePr w:type="lastRow">
      <w:pPr>
        <w:spacing w:before="0" w:after="0" w:line="240" w:lineRule="auto"/>
      </w:pPr>
      <w:rPr>
        <w:b/>
        <w:bCs/>
      </w:rPr>
      <w:tblPr/>
      <w:tcPr>
        <w:tcBorders>
          <w:top w:val="double" w:color="404040" w:sz="6" w:space="0"/>
          <w:left w:val="single" w:color="404040" w:sz="8" w:space="0"/>
          <w:bottom w:val="single" w:color="404040" w:sz="8" w:space="0"/>
          <w:right w:val="single" w:color="404040" w:sz="8" w:space="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173">
    <w:name w:val="Medium Shading 1 Accent 1"/>
    <w:basedOn w:val="12"/>
    <w:qFormat/>
    <w:uiPriority w:val="63"/>
    <w:tblPr>
      <w:tblBorders>
        <w:top w:val="single" w:color="7BA0CD" w:sz="8" w:space="0"/>
        <w:left w:val="single" w:color="7BA0CD" w:sz="8" w:space="0"/>
        <w:bottom w:val="single" w:color="7BA0CD" w:sz="8" w:space="0"/>
        <w:right w:val="single" w:color="7BA0CD" w:sz="8" w:space="0"/>
        <w:insideH w:val="single" w:color="7BA0CD" w:sz="8" w:space="0"/>
      </w:tblBorders>
    </w:tblPr>
    <w:tblStylePr w:type="firstRow">
      <w:pPr>
        <w:spacing w:before="0" w:after="0" w:line="240" w:lineRule="auto"/>
      </w:pPr>
      <w:rPr>
        <w:b/>
        <w:bCs/>
        <w:color w:val="FFFFFF"/>
      </w:rPr>
      <w:tblPr/>
      <w:tcPr>
        <w:tcBorders>
          <w:top w:val="single" w:color="7BA0CD" w:sz="8" w:space="0"/>
          <w:left w:val="single" w:color="7BA0CD" w:sz="8" w:space="0"/>
          <w:bottom w:val="single" w:color="7BA0CD" w:sz="8" w:space="0"/>
          <w:right w:val="single" w:color="7BA0CD" w:sz="8" w:space="0"/>
          <w:insideH w:val="nil"/>
          <w:insideV w:val="nil"/>
        </w:tcBorders>
        <w:shd w:val="clear" w:color="auto" w:fill="4F81BD"/>
      </w:tcPr>
    </w:tblStylePr>
    <w:tblStylePr w:type="lastRow">
      <w:pPr>
        <w:spacing w:before="0" w:after="0" w:line="240" w:lineRule="auto"/>
      </w:pPr>
      <w:rPr>
        <w:b/>
        <w:bCs/>
      </w:rPr>
      <w:tblPr/>
      <w:tcPr>
        <w:tcBorders>
          <w:top w:val="double" w:color="7BA0CD" w:sz="6" w:space="0"/>
          <w:left w:val="single" w:color="7BA0CD" w:sz="8" w:space="0"/>
          <w:bottom w:val="single" w:color="7BA0CD" w:sz="8" w:space="0"/>
          <w:right w:val="single" w:color="7BA0CD" w:sz="8" w:space="0"/>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174">
    <w:name w:val="Medium Shading 1 Accent 2"/>
    <w:basedOn w:val="12"/>
    <w:qFormat/>
    <w:uiPriority w:val="63"/>
    <w:tblPr>
      <w:tblBorders>
        <w:top w:val="single" w:color="CF7B79" w:sz="8" w:space="0"/>
        <w:left w:val="single" w:color="CF7B79" w:sz="8" w:space="0"/>
        <w:bottom w:val="single" w:color="CF7B79" w:sz="8" w:space="0"/>
        <w:right w:val="single" w:color="CF7B79" w:sz="8" w:space="0"/>
        <w:insideH w:val="single" w:color="CF7B79" w:sz="8" w:space="0"/>
      </w:tblBorders>
    </w:tblPr>
    <w:tblStylePr w:type="firstRow">
      <w:pPr>
        <w:spacing w:before="0" w:after="0" w:line="240" w:lineRule="auto"/>
      </w:pPr>
      <w:rPr>
        <w:b/>
        <w:bCs/>
        <w:color w:val="FFFFFF"/>
      </w:rPr>
      <w:tblPr/>
      <w:tcPr>
        <w:tcBorders>
          <w:top w:val="single" w:color="CF7B79" w:sz="8" w:space="0"/>
          <w:left w:val="single" w:color="CF7B79" w:sz="8" w:space="0"/>
          <w:bottom w:val="single" w:color="CF7B79" w:sz="8" w:space="0"/>
          <w:right w:val="single" w:color="CF7B79" w:sz="8" w:space="0"/>
          <w:insideH w:val="nil"/>
          <w:insideV w:val="nil"/>
        </w:tcBorders>
        <w:shd w:val="clear" w:color="auto" w:fill="C0504D"/>
      </w:tcPr>
    </w:tblStylePr>
    <w:tblStylePr w:type="lastRow">
      <w:pPr>
        <w:spacing w:before="0" w:after="0" w:line="240" w:lineRule="auto"/>
      </w:pPr>
      <w:rPr>
        <w:b/>
        <w:bCs/>
      </w:rPr>
      <w:tblPr/>
      <w:tcPr>
        <w:tcBorders>
          <w:top w:val="double" w:color="CF7B79" w:sz="6" w:space="0"/>
          <w:left w:val="single" w:color="CF7B79" w:sz="8" w:space="0"/>
          <w:bottom w:val="single" w:color="CF7B79" w:sz="8" w:space="0"/>
          <w:right w:val="single" w:color="CF7B79" w:sz="8" w:space="0"/>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styleId="175">
    <w:name w:val="Medium Shading 1 Accent 3"/>
    <w:basedOn w:val="12"/>
    <w:qFormat/>
    <w:uiPriority w:val="63"/>
    <w:tblPr>
      <w:tblBorders>
        <w:top w:val="single" w:color="B3CC82" w:sz="8" w:space="0"/>
        <w:left w:val="single" w:color="B3CC82" w:sz="8" w:space="0"/>
        <w:bottom w:val="single" w:color="B3CC82" w:sz="8" w:space="0"/>
        <w:right w:val="single" w:color="B3CC82" w:sz="8" w:space="0"/>
        <w:insideH w:val="single" w:color="B3CC82" w:sz="8" w:space="0"/>
      </w:tblBorders>
    </w:tblPr>
    <w:tblStylePr w:type="firstRow">
      <w:pPr>
        <w:spacing w:before="0" w:after="0" w:line="240" w:lineRule="auto"/>
      </w:pPr>
      <w:rPr>
        <w:b/>
        <w:bCs/>
        <w:color w:val="FFFFFF"/>
      </w:rPr>
      <w:tblPr/>
      <w:tcPr>
        <w:tcBorders>
          <w:top w:val="single" w:color="B3CC82" w:sz="8" w:space="0"/>
          <w:left w:val="single" w:color="B3CC82" w:sz="8" w:space="0"/>
          <w:bottom w:val="single" w:color="B3CC82" w:sz="8" w:space="0"/>
          <w:right w:val="single" w:color="B3CC82" w:sz="8" w:space="0"/>
          <w:insideH w:val="nil"/>
          <w:insideV w:val="nil"/>
        </w:tcBorders>
        <w:shd w:val="clear" w:color="auto" w:fill="9BBB59"/>
      </w:tcPr>
    </w:tblStylePr>
    <w:tblStylePr w:type="lastRow">
      <w:pPr>
        <w:spacing w:before="0" w:after="0" w:line="240" w:lineRule="auto"/>
      </w:pPr>
      <w:rPr>
        <w:b/>
        <w:bCs/>
      </w:rPr>
      <w:tblPr/>
      <w:tcPr>
        <w:tcBorders>
          <w:top w:val="double" w:color="B3CC82" w:sz="6" w:space="0"/>
          <w:left w:val="single" w:color="B3CC82" w:sz="8" w:space="0"/>
          <w:bottom w:val="single" w:color="B3CC82" w:sz="8" w:space="0"/>
          <w:right w:val="single" w:color="B3CC82" w:sz="8" w:space="0"/>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176">
    <w:name w:val="Medium Shading 1 Accent 4"/>
    <w:basedOn w:val="12"/>
    <w:qFormat/>
    <w:uiPriority w:val="63"/>
    <w:tblPr>
      <w:tblBorders>
        <w:top w:val="single" w:color="9F8AB9" w:sz="8" w:space="0"/>
        <w:left w:val="single" w:color="9F8AB9" w:sz="8" w:space="0"/>
        <w:bottom w:val="single" w:color="9F8AB9" w:sz="8" w:space="0"/>
        <w:right w:val="single" w:color="9F8AB9" w:sz="8" w:space="0"/>
        <w:insideH w:val="single" w:color="9F8AB9" w:sz="8" w:space="0"/>
      </w:tblBorders>
    </w:tblPr>
    <w:tblStylePr w:type="firstRow">
      <w:pPr>
        <w:spacing w:before="0" w:after="0" w:line="240" w:lineRule="auto"/>
      </w:pPr>
      <w:rPr>
        <w:b/>
        <w:bCs/>
        <w:color w:val="FFFFFF"/>
      </w:rPr>
      <w:tblPr/>
      <w:tcPr>
        <w:tcBorders>
          <w:top w:val="single" w:color="9F8AB9" w:sz="8" w:space="0"/>
          <w:left w:val="single" w:color="9F8AB9" w:sz="8" w:space="0"/>
          <w:bottom w:val="single" w:color="9F8AB9" w:sz="8" w:space="0"/>
          <w:right w:val="single" w:color="9F8AB9" w:sz="8" w:space="0"/>
          <w:insideH w:val="nil"/>
          <w:insideV w:val="nil"/>
        </w:tcBorders>
        <w:shd w:val="clear" w:color="auto" w:fill="8064A2"/>
      </w:tcPr>
    </w:tblStylePr>
    <w:tblStylePr w:type="lastRow">
      <w:pPr>
        <w:spacing w:before="0" w:after="0" w:line="240" w:lineRule="auto"/>
      </w:pPr>
      <w:rPr>
        <w:b/>
        <w:bCs/>
      </w:rPr>
      <w:tblPr/>
      <w:tcPr>
        <w:tcBorders>
          <w:top w:val="double" w:color="9F8AB9" w:sz="6" w:space="0"/>
          <w:left w:val="single" w:color="9F8AB9" w:sz="8" w:space="0"/>
          <w:bottom w:val="single" w:color="9F8AB9" w:sz="8" w:space="0"/>
          <w:right w:val="single" w:color="9F8AB9" w:sz="8" w:space="0"/>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177">
    <w:name w:val="Medium Shading 1 Accent 5"/>
    <w:basedOn w:val="12"/>
    <w:qFormat/>
    <w:uiPriority w:val="63"/>
    <w:tblPr>
      <w:tblBorders>
        <w:top w:val="single" w:color="78C0D4" w:sz="8" w:space="0"/>
        <w:left w:val="single" w:color="78C0D4" w:sz="8" w:space="0"/>
        <w:bottom w:val="single" w:color="78C0D4" w:sz="8" w:space="0"/>
        <w:right w:val="single" w:color="78C0D4" w:sz="8" w:space="0"/>
        <w:insideH w:val="single" w:color="78C0D4" w:sz="8" w:space="0"/>
      </w:tblBorders>
    </w:tblPr>
    <w:tblStylePr w:type="firstRow">
      <w:pPr>
        <w:spacing w:before="0" w:after="0" w:line="240" w:lineRule="auto"/>
      </w:pPr>
      <w:rPr>
        <w:b/>
        <w:bCs/>
        <w:color w:val="FFFFFF"/>
      </w:rPr>
      <w:tblPr/>
      <w:tcPr>
        <w:tcBorders>
          <w:top w:val="single" w:color="78C0D4" w:sz="8" w:space="0"/>
          <w:left w:val="single" w:color="78C0D4" w:sz="8" w:space="0"/>
          <w:bottom w:val="single" w:color="78C0D4" w:sz="8" w:space="0"/>
          <w:right w:val="single" w:color="78C0D4" w:sz="8" w:space="0"/>
          <w:insideH w:val="nil"/>
          <w:insideV w:val="nil"/>
        </w:tcBorders>
        <w:shd w:val="clear" w:color="auto" w:fill="4BACC6"/>
      </w:tcPr>
    </w:tblStylePr>
    <w:tblStylePr w:type="lastRow">
      <w:pPr>
        <w:spacing w:before="0" w:after="0" w:line="240" w:lineRule="auto"/>
      </w:pPr>
      <w:rPr>
        <w:b/>
        <w:bCs/>
      </w:rPr>
      <w:tblPr/>
      <w:tcPr>
        <w:tcBorders>
          <w:top w:val="double" w:color="78C0D4" w:sz="6" w:space="0"/>
          <w:left w:val="single" w:color="78C0D4" w:sz="8" w:space="0"/>
          <w:bottom w:val="single" w:color="78C0D4" w:sz="8" w:space="0"/>
          <w:right w:val="single" w:color="78C0D4" w:sz="8" w:space="0"/>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178">
    <w:name w:val="Medium Shading 1 Accent 6"/>
    <w:basedOn w:val="12"/>
    <w:qFormat/>
    <w:uiPriority w:val="63"/>
    <w:tblPr>
      <w:tblBorders>
        <w:top w:val="single" w:color="F9B074" w:sz="8" w:space="0"/>
        <w:left w:val="single" w:color="F9B074" w:sz="8" w:space="0"/>
        <w:bottom w:val="single" w:color="F9B074" w:sz="8" w:space="0"/>
        <w:right w:val="single" w:color="F9B074" w:sz="8" w:space="0"/>
        <w:insideH w:val="single" w:color="F9B074" w:sz="8" w:space="0"/>
      </w:tblBorders>
    </w:tblPr>
    <w:tblStylePr w:type="firstRow">
      <w:pPr>
        <w:spacing w:before="0" w:after="0" w:line="240" w:lineRule="auto"/>
      </w:pPr>
      <w:rPr>
        <w:b/>
        <w:bCs/>
        <w:color w:val="FFFFFF"/>
      </w:rPr>
      <w:tblPr/>
      <w:tcPr>
        <w:tcBorders>
          <w:top w:val="single" w:color="F9B074" w:sz="8" w:space="0"/>
          <w:left w:val="single" w:color="F9B074" w:sz="8" w:space="0"/>
          <w:bottom w:val="single" w:color="F9B074" w:sz="8" w:space="0"/>
          <w:right w:val="single" w:color="F9B074" w:sz="8" w:space="0"/>
          <w:insideH w:val="nil"/>
          <w:insideV w:val="nil"/>
        </w:tcBorders>
        <w:shd w:val="clear" w:color="auto" w:fill="F79646"/>
      </w:tcPr>
    </w:tblStylePr>
    <w:tblStylePr w:type="lastRow">
      <w:pPr>
        <w:spacing w:before="0" w:after="0" w:line="240" w:lineRule="auto"/>
      </w:pPr>
      <w:rPr>
        <w:b/>
        <w:bCs/>
      </w:rPr>
      <w:tblPr/>
      <w:tcPr>
        <w:tcBorders>
          <w:top w:val="double" w:color="F9B074" w:sz="6" w:space="0"/>
          <w:left w:val="single" w:color="F9B074" w:sz="8" w:space="0"/>
          <w:bottom w:val="single" w:color="F9B074" w:sz="8" w:space="0"/>
          <w:right w:val="single" w:color="F9B074" w:sz="8" w:space="0"/>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179">
    <w:name w:val="Medium Shading 2"/>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000000"/>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000000"/>
      </w:tcPr>
    </w:tblStylePr>
    <w:tblStylePr w:type="lastCol">
      <w:rPr>
        <w:b/>
        <w:bCs/>
        <w:color w:val="FFFFFF"/>
      </w:rPr>
      <w:tblPr/>
      <w:tcPr>
        <w:tcBorders>
          <w:bottom w:val="nil"/>
          <w:right w:val="nil"/>
          <w:insideH w:val="nil"/>
          <w:insideV w:val="nil"/>
        </w:tcBorders>
        <w:shd w:val="clear" w:color="auto" w:fill="000000"/>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0">
    <w:name w:val="Medium Shading 2 Accent 1"/>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F81B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F81BD"/>
      </w:tcPr>
    </w:tblStylePr>
    <w:tblStylePr w:type="lastCol">
      <w:rPr>
        <w:b/>
        <w:bCs/>
        <w:color w:val="FFFFFF"/>
      </w:rPr>
      <w:tblPr/>
      <w:tcPr>
        <w:tcBorders>
          <w:bottom w:val="nil"/>
          <w:right w:val="nil"/>
          <w:insideH w:val="nil"/>
          <w:insideV w:val="nil"/>
        </w:tcBorders>
        <w:shd w:val="clear" w:color="auto" w:fill="4F81B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1">
    <w:name w:val="Medium Shading 2 Accent 2"/>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C0504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C0504D"/>
      </w:tcPr>
    </w:tblStylePr>
    <w:tblStylePr w:type="lastCol">
      <w:rPr>
        <w:b/>
        <w:bCs/>
        <w:color w:val="FFFFFF"/>
      </w:rPr>
      <w:tblPr/>
      <w:tcPr>
        <w:tcBorders>
          <w:bottom w:val="nil"/>
          <w:right w:val="nil"/>
          <w:insideH w:val="nil"/>
          <w:insideV w:val="nil"/>
        </w:tcBorders>
        <w:shd w:val="clear" w:color="auto" w:fill="C0504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2">
    <w:name w:val="Medium Shading 2 Accent 3"/>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9BBB59"/>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9BBB59"/>
      </w:tcPr>
    </w:tblStylePr>
    <w:tblStylePr w:type="lastCol">
      <w:rPr>
        <w:b/>
        <w:bCs/>
        <w:color w:val="FFFFFF"/>
      </w:rPr>
      <w:tblPr/>
      <w:tcPr>
        <w:tcBorders>
          <w:bottom w:val="nil"/>
          <w:right w:val="nil"/>
          <w:insideH w:val="nil"/>
          <w:insideV w:val="nil"/>
        </w:tcBorders>
        <w:shd w:val="clear" w:color="auto" w:fill="9BBB59"/>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3">
    <w:name w:val="Medium Shading 2 Accent 4"/>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8064A2"/>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8064A2"/>
      </w:tcPr>
    </w:tblStylePr>
    <w:tblStylePr w:type="lastCol">
      <w:rPr>
        <w:b/>
        <w:bCs/>
        <w:color w:val="FFFFFF"/>
      </w:rPr>
      <w:tblPr/>
      <w:tcPr>
        <w:tcBorders>
          <w:bottom w:val="nil"/>
          <w:right w:val="nil"/>
          <w:insideH w:val="nil"/>
          <w:insideV w:val="nil"/>
        </w:tcBorders>
        <w:shd w:val="clear" w:color="auto" w:fill="8064A2"/>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4">
    <w:name w:val="Medium Shading 2 Accent 5"/>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BACC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BACC6"/>
      </w:tcPr>
    </w:tblStylePr>
    <w:tblStylePr w:type="lastCol">
      <w:rPr>
        <w:b/>
        <w:bCs/>
        <w:color w:val="FFFFFF"/>
      </w:rPr>
      <w:tblPr/>
      <w:tcPr>
        <w:tcBorders>
          <w:bottom w:val="nil"/>
          <w:right w:val="nil"/>
          <w:insideH w:val="nil"/>
          <w:insideV w:val="nil"/>
        </w:tcBorders>
        <w:shd w:val="clear" w:color="auto" w:fill="4BACC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5">
    <w:name w:val="Medium Shading 2 Accent 6"/>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F7964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F79646"/>
      </w:tcPr>
    </w:tblStylePr>
    <w:tblStylePr w:type="lastCol">
      <w:rPr>
        <w:b/>
        <w:bCs/>
        <w:color w:val="FFFFFF"/>
      </w:rPr>
      <w:tblPr/>
      <w:tcPr>
        <w:tcBorders>
          <w:bottom w:val="nil"/>
          <w:right w:val="nil"/>
          <w:insideH w:val="nil"/>
          <w:insideV w:val="nil"/>
        </w:tcBorders>
        <w:shd w:val="clear" w:color="auto" w:fill="F7964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6">
    <w:name w:val="Medium List 1"/>
    <w:basedOn w:val="12"/>
    <w:qFormat/>
    <w:uiPriority w:val="65"/>
    <w:rPr>
      <w:color w:val="000000"/>
    </w:rPr>
    <w:tblPr>
      <w:tblBorders>
        <w:top w:val="single" w:color="000000" w:sz="8" w:space="0"/>
        <w:bottom w:val="single" w:color="000000" w:sz="8" w:space="0"/>
      </w:tblBorders>
    </w:tblPr>
    <w:tblStylePr w:type="firstRow">
      <w:rPr>
        <w:rFonts w:cs="Times New Roman"/>
      </w:rPr>
      <w:tblPr/>
      <w:tcPr>
        <w:tcBorders>
          <w:top w:val="nil"/>
          <w:left w:val="single" w:color="000000" w:sz="8" w:space="0"/>
        </w:tcBorders>
      </w:tcPr>
    </w:tblStylePr>
    <w:tblStylePr w:type="lastRow">
      <w:rPr>
        <w:b/>
        <w:bCs/>
        <w:color w:val="1F497D"/>
      </w:rPr>
      <w:tblPr/>
      <w:tcPr>
        <w:tcBorders>
          <w:top w:val="single" w:color="000000" w:sz="8" w:space="0"/>
          <w:left w:val="single" w:color="000000" w:sz="8" w:space="0"/>
        </w:tcBorders>
      </w:tcPr>
    </w:tblStylePr>
    <w:tblStylePr w:type="firstCol">
      <w:rPr>
        <w:b/>
        <w:bCs/>
      </w:rPr>
    </w:tblStylePr>
    <w:tblStylePr w:type="lastCol">
      <w:rPr>
        <w:b/>
        <w:bCs/>
      </w:rPr>
      <w:tblPr/>
      <w:tcPr>
        <w:tcBorders>
          <w:top w:val="single" w:color="000000" w:sz="8" w:space="0"/>
          <w:left w:val="single" w:color="000000" w:sz="8" w:space="0"/>
        </w:tcBorders>
      </w:tcPr>
    </w:tblStylePr>
    <w:tblStylePr w:type="band1Vert">
      <w:tblPr/>
      <w:tcPr>
        <w:shd w:val="clear" w:color="auto" w:fill="C0C0C0"/>
      </w:tcPr>
    </w:tblStylePr>
    <w:tblStylePr w:type="band1Horz">
      <w:tblPr/>
      <w:tcPr>
        <w:shd w:val="clear" w:color="auto" w:fill="C0C0C0"/>
      </w:tcPr>
    </w:tblStylePr>
  </w:style>
  <w:style w:type="table" w:styleId="187">
    <w:name w:val="Medium List 1 Accent 1"/>
    <w:basedOn w:val="12"/>
    <w:qFormat/>
    <w:uiPriority w:val="65"/>
    <w:rPr>
      <w:color w:val="000000"/>
    </w:rPr>
    <w:tblPr>
      <w:tblBorders>
        <w:top w:val="single" w:color="4F81BD" w:sz="8" w:space="0"/>
        <w:bottom w:val="single" w:color="4F81BD" w:sz="8" w:space="0"/>
      </w:tblBorders>
    </w:tblPr>
    <w:tblStylePr w:type="firstRow">
      <w:rPr>
        <w:rFonts w:cs="Times New Roman"/>
      </w:rPr>
      <w:tblPr/>
      <w:tcPr>
        <w:tcBorders>
          <w:top w:val="nil"/>
          <w:left w:val="single" w:color="4F81BD" w:sz="8" w:space="0"/>
        </w:tcBorders>
      </w:tcPr>
    </w:tblStylePr>
    <w:tblStylePr w:type="lastRow">
      <w:rPr>
        <w:b/>
        <w:bCs/>
        <w:color w:val="1F497D"/>
      </w:rPr>
      <w:tblPr/>
      <w:tcPr>
        <w:tcBorders>
          <w:top w:val="single" w:color="4F81BD" w:sz="8" w:space="0"/>
          <w:left w:val="single" w:color="4F81BD" w:sz="8" w:space="0"/>
        </w:tcBorders>
      </w:tcPr>
    </w:tblStylePr>
    <w:tblStylePr w:type="firstCol">
      <w:rPr>
        <w:b/>
        <w:bCs/>
      </w:rPr>
    </w:tblStylePr>
    <w:tblStylePr w:type="lastCol">
      <w:rPr>
        <w:b/>
        <w:bCs/>
      </w:rPr>
      <w:tblPr/>
      <w:tcPr>
        <w:tcBorders>
          <w:top w:val="single" w:color="4F81BD" w:sz="8" w:space="0"/>
          <w:left w:val="single" w:color="4F81BD" w:sz="8" w:space="0"/>
        </w:tcBorders>
      </w:tcPr>
    </w:tblStylePr>
    <w:tblStylePr w:type="band1Vert">
      <w:tblPr/>
      <w:tcPr>
        <w:shd w:val="clear" w:color="auto" w:fill="D3DFEE"/>
      </w:tcPr>
    </w:tblStylePr>
    <w:tblStylePr w:type="band1Horz">
      <w:tblPr/>
      <w:tcPr>
        <w:shd w:val="clear" w:color="auto" w:fill="D3DFEE"/>
      </w:tcPr>
    </w:tblStylePr>
  </w:style>
  <w:style w:type="table" w:styleId="188">
    <w:name w:val="Medium List 1 Accent 2"/>
    <w:basedOn w:val="12"/>
    <w:qFormat/>
    <w:uiPriority w:val="65"/>
    <w:rPr>
      <w:color w:val="000000"/>
    </w:rPr>
    <w:tblPr>
      <w:tblBorders>
        <w:top w:val="single" w:color="C0504D" w:sz="8" w:space="0"/>
        <w:bottom w:val="single" w:color="C0504D" w:sz="8" w:space="0"/>
      </w:tblBorders>
    </w:tblPr>
    <w:tblStylePr w:type="firstRow">
      <w:rPr>
        <w:rFonts w:cs="Times New Roman"/>
      </w:rPr>
      <w:tblPr/>
      <w:tcPr>
        <w:tcBorders>
          <w:top w:val="nil"/>
          <w:left w:val="single" w:color="C0504D" w:sz="8" w:space="0"/>
        </w:tcBorders>
      </w:tcPr>
    </w:tblStylePr>
    <w:tblStylePr w:type="lastRow">
      <w:rPr>
        <w:b/>
        <w:bCs/>
        <w:color w:val="1F497D"/>
      </w:rPr>
      <w:tblPr/>
      <w:tcPr>
        <w:tcBorders>
          <w:top w:val="single" w:color="C0504D" w:sz="8" w:space="0"/>
          <w:left w:val="single" w:color="C0504D" w:sz="8" w:space="0"/>
        </w:tcBorders>
      </w:tcPr>
    </w:tblStylePr>
    <w:tblStylePr w:type="firstCol">
      <w:rPr>
        <w:b/>
        <w:bCs/>
      </w:rPr>
    </w:tblStylePr>
    <w:tblStylePr w:type="lastCol">
      <w:rPr>
        <w:b/>
        <w:bCs/>
      </w:rPr>
      <w:tblPr/>
      <w:tcPr>
        <w:tcBorders>
          <w:top w:val="single" w:color="C0504D" w:sz="8" w:space="0"/>
          <w:left w:val="single" w:color="C0504D" w:sz="8" w:space="0"/>
        </w:tcBorders>
      </w:tcPr>
    </w:tblStylePr>
    <w:tblStylePr w:type="band1Vert">
      <w:tblPr/>
      <w:tcPr>
        <w:shd w:val="clear" w:color="auto" w:fill="EFD3D2"/>
      </w:tcPr>
    </w:tblStylePr>
    <w:tblStylePr w:type="band1Horz">
      <w:tblPr/>
      <w:tcPr>
        <w:shd w:val="clear" w:color="auto" w:fill="EFD3D2"/>
      </w:tcPr>
    </w:tblStylePr>
  </w:style>
  <w:style w:type="table" w:styleId="189">
    <w:name w:val="Medium List 1 Accent 3"/>
    <w:basedOn w:val="12"/>
    <w:qFormat/>
    <w:uiPriority w:val="65"/>
    <w:rPr>
      <w:color w:val="000000"/>
    </w:rPr>
    <w:tblPr>
      <w:tblBorders>
        <w:top w:val="single" w:color="9BBB59" w:sz="8" w:space="0"/>
        <w:bottom w:val="single" w:color="9BBB59" w:sz="8" w:space="0"/>
      </w:tblBorders>
    </w:tblPr>
    <w:tblStylePr w:type="firstRow">
      <w:rPr>
        <w:rFonts w:cs="Times New Roman"/>
      </w:rPr>
      <w:tblPr/>
      <w:tcPr>
        <w:tcBorders>
          <w:top w:val="nil"/>
          <w:left w:val="single" w:color="9BBB59" w:sz="8" w:space="0"/>
        </w:tcBorders>
      </w:tcPr>
    </w:tblStylePr>
    <w:tblStylePr w:type="lastRow">
      <w:rPr>
        <w:b/>
        <w:bCs/>
        <w:color w:val="1F497D"/>
      </w:rPr>
      <w:tblPr/>
      <w:tcPr>
        <w:tcBorders>
          <w:top w:val="single" w:color="9BBB59" w:sz="8" w:space="0"/>
          <w:left w:val="single" w:color="9BBB59" w:sz="8" w:space="0"/>
        </w:tcBorders>
      </w:tcPr>
    </w:tblStylePr>
    <w:tblStylePr w:type="firstCol">
      <w:rPr>
        <w:b/>
        <w:bCs/>
      </w:rPr>
    </w:tblStylePr>
    <w:tblStylePr w:type="lastCol">
      <w:rPr>
        <w:b/>
        <w:bCs/>
      </w:rPr>
      <w:tblPr/>
      <w:tcPr>
        <w:tcBorders>
          <w:top w:val="single" w:color="9BBB59" w:sz="8" w:space="0"/>
          <w:left w:val="single" w:color="9BBB59" w:sz="8" w:space="0"/>
        </w:tcBorders>
      </w:tcPr>
    </w:tblStylePr>
    <w:tblStylePr w:type="band1Vert">
      <w:tblPr/>
      <w:tcPr>
        <w:shd w:val="clear" w:color="auto" w:fill="E6EED5"/>
      </w:tcPr>
    </w:tblStylePr>
    <w:tblStylePr w:type="band1Horz">
      <w:tblPr/>
      <w:tcPr>
        <w:shd w:val="clear" w:color="auto" w:fill="E6EED5"/>
      </w:tcPr>
    </w:tblStylePr>
  </w:style>
  <w:style w:type="table" w:styleId="190">
    <w:name w:val="Medium List 1 Accent 4"/>
    <w:basedOn w:val="12"/>
    <w:qFormat/>
    <w:uiPriority w:val="65"/>
    <w:rPr>
      <w:color w:val="000000"/>
    </w:rPr>
    <w:tblPr>
      <w:tblBorders>
        <w:top w:val="single" w:color="8064A2" w:sz="8" w:space="0"/>
        <w:bottom w:val="single" w:color="8064A2" w:sz="8" w:space="0"/>
      </w:tblBorders>
    </w:tblPr>
    <w:tblStylePr w:type="firstRow">
      <w:rPr>
        <w:rFonts w:cs="Times New Roman"/>
      </w:rPr>
      <w:tblPr/>
      <w:tcPr>
        <w:tcBorders>
          <w:top w:val="nil"/>
          <w:left w:val="single" w:color="8064A2" w:sz="8" w:space="0"/>
        </w:tcBorders>
      </w:tcPr>
    </w:tblStylePr>
    <w:tblStylePr w:type="lastRow">
      <w:rPr>
        <w:b/>
        <w:bCs/>
        <w:color w:val="1F497D"/>
      </w:rPr>
      <w:tblPr/>
      <w:tcPr>
        <w:tcBorders>
          <w:top w:val="single" w:color="8064A2" w:sz="8" w:space="0"/>
          <w:left w:val="single" w:color="8064A2" w:sz="8" w:space="0"/>
        </w:tcBorders>
      </w:tcPr>
    </w:tblStylePr>
    <w:tblStylePr w:type="firstCol">
      <w:rPr>
        <w:b/>
        <w:bCs/>
      </w:rPr>
    </w:tblStylePr>
    <w:tblStylePr w:type="lastCol">
      <w:rPr>
        <w:b/>
        <w:bCs/>
      </w:rPr>
      <w:tblPr/>
      <w:tcPr>
        <w:tcBorders>
          <w:top w:val="single" w:color="8064A2" w:sz="8" w:space="0"/>
          <w:left w:val="single" w:color="8064A2" w:sz="8" w:space="0"/>
        </w:tcBorders>
      </w:tcPr>
    </w:tblStylePr>
    <w:tblStylePr w:type="band1Vert">
      <w:tblPr/>
      <w:tcPr>
        <w:shd w:val="clear" w:color="auto" w:fill="DFD8E8"/>
      </w:tcPr>
    </w:tblStylePr>
    <w:tblStylePr w:type="band1Horz">
      <w:tblPr/>
      <w:tcPr>
        <w:shd w:val="clear" w:color="auto" w:fill="DFD8E8"/>
      </w:tcPr>
    </w:tblStylePr>
  </w:style>
  <w:style w:type="table" w:styleId="191">
    <w:name w:val="Medium List 1 Accent 5"/>
    <w:basedOn w:val="12"/>
    <w:qFormat/>
    <w:uiPriority w:val="65"/>
    <w:rPr>
      <w:color w:val="000000"/>
    </w:rPr>
    <w:tblPr>
      <w:tblBorders>
        <w:top w:val="single" w:color="4BACC6" w:sz="8" w:space="0"/>
        <w:bottom w:val="single" w:color="4BACC6" w:sz="8" w:space="0"/>
      </w:tblBorders>
    </w:tblPr>
    <w:tblStylePr w:type="firstRow">
      <w:rPr>
        <w:rFonts w:cs="Times New Roman"/>
      </w:rPr>
      <w:tblPr/>
      <w:tcPr>
        <w:tcBorders>
          <w:top w:val="nil"/>
          <w:left w:val="single" w:color="4BACC6" w:sz="8" w:space="0"/>
        </w:tcBorders>
      </w:tcPr>
    </w:tblStylePr>
    <w:tblStylePr w:type="lastRow">
      <w:rPr>
        <w:b/>
        <w:bCs/>
        <w:color w:val="1F497D"/>
      </w:rPr>
      <w:tblPr/>
      <w:tcPr>
        <w:tcBorders>
          <w:top w:val="single" w:color="4BACC6" w:sz="8" w:space="0"/>
          <w:left w:val="single" w:color="4BACC6" w:sz="8" w:space="0"/>
        </w:tcBorders>
      </w:tcPr>
    </w:tblStylePr>
    <w:tblStylePr w:type="firstCol">
      <w:rPr>
        <w:b/>
        <w:bCs/>
      </w:rPr>
    </w:tblStylePr>
    <w:tblStylePr w:type="lastCol">
      <w:rPr>
        <w:b/>
        <w:bCs/>
      </w:rPr>
      <w:tblPr/>
      <w:tcPr>
        <w:tcBorders>
          <w:top w:val="single" w:color="4BACC6" w:sz="8" w:space="0"/>
          <w:left w:val="single" w:color="4BACC6" w:sz="8" w:space="0"/>
        </w:tcBorders>
      </w:tcPr>
    </w:tblStylePr>
    <w:tblStylePr w:type="band1Vert">
      <w:tblPr/>
      <w:tcPr>
        <w:shd w:val="clear" w:color="auto" w:fill="D2EAF1"/>
      </w:tcPr>
    </w:tblStylePr>
    <w:tblStylePr w:type="band1Horz">
      <w:tblPr/>
      <w:tcPr>
        <w:shd w:val="clear" w:color="auto" w:fill="D2EAF1"/>
      </w:tcPr>
    </w:tblStylePr>
  </w:style>
  <w:style w:type="table" w:styleId="192">
    <w:name w:val="Medium List 1 Accent 6"/>
    <w:basedOn w:val="12"/>
    <w:qFormat/>
    <w:uiPriority w:val="65"/>
    <w:rPr>
      <w:color w:val="000000"/>
    </w:rPr>
    <w:tblPr>
      <w:tblBorders>
        <w:top w:val="single" w:color="F79646" w:sz="8" w:space="0"/>
        <w:bottom w:val="single" w:color="F79646" w:sz="8" w:space="0"/>
      </w:tblBorders>
    </w:tblPr>
    <w:tblStylePr w:type="firstRow">
      <w:rPr>
        <w:rFonts w:cs="Times New Roman"/>
      </w:rPr>
      <w:tblPr/>
      <w:tcPr>
        <w:tcBorders>
          <w:top w:val="nil"/>
          <w:left w:val="single" w:color="F79646" w:sz="8" w:space="0"/>
        </w:tcBorders>
      </w:tcPr>
    </w:tblStylePr>
    <w:tblStylePr w:type="lastRow">
      <w:rPr>
        <w:b/>
        <w:bCs/>
        <w:color w:val="1F497D"/>
      </w:rPr>
      <w:tblPr/>
      <w:tcPr>
        <w:tcBorders>
          <w:top w:val="single" w:color="F79646" w:sz="8" w:space="0"/>
          <w:left w:val="single" w:color="F79646" w:sz="8" w:space="0"/>
        </w:tcBorders>
      </w:tcPr>
    </w:tblStylePr>
    <w:tblStylePr w:type="firstCol">
      <w:rPr>
        <w:b/>
        <w:bCs/>
      </w:rPr>
    </w:tblStylePr>
    <w:tblStylePr w:type="lastCol">
      <w:rPr>
        <w:b/>
        <w:bCs/>
      </w:rPr>
      <w:tblPr/>
      <w:tcPr>
        <w:tcBorders>
          <w:top w:val="single" w:color="F79646" w:sz="8" w:space="0"/>
          <w:left w:val="single" w:color="F79646" w:sz="8" w:space="0"/>
        </w:tcBorders>
      </w:tcPr>
    </w:tblStylePr>
    <w:tblStylePr w:type="band1Vert">
      <w:tblPr/>
      <w:tcPr>
        <w:shd w:val="clear" w:color="auto" w:fill="FDE4D0"/>
      </w:tcPr>
    </w:tblStylePr>
    <w:tblStylePr w:type="band1Horz">
      <w:tblPr/>
      <w:tcPr>
        <w:shd w:val="clear" w:color="auto" w:fill="FDE4D0"/>
      </w:tcPr>
    </w:tblStylePr>
  </w:style>
  <w:style w:type="table" w:styleId="193">
    <w:name w:val="Medium List 2"/>
    <w:basedOn w:val="12"/>
    <w:qFormat/>
    <w:uiPriority w:val="66"/>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tblBorders>
    </w:tblPr>
    <w:tblStylePr w:type="firstRow">
      <w:rPr>
        <w:sz w:val="24"/>
        <w:szCs w:val="24"/>
      </w:rPr>
      <w:tblPr/>
      <w:tcPr>
        <w:tcBorders>
          <w:top w:val="nil"/>
          <w:left w:val="single" w:color="000000" w:sz="24" w:space="0"/>
          <w:bottom w:val="nil"/>
          <w:right w:val="nil"/>
          <w:insideH w:val="nil"/>
          <w:insideV w:val="nil"/>
        </w:tcBorders>
        <w:shd w:val="clear" w:color="auto" w:fill="FFFFFF"/>
      </w:tcPr>
    </w:tblStylePr>
    <w:tblStylePr w:type="lastRow">
      <w:tblPr/>
      <w:tcPr>
        <w:tcBorders>
          <w:top w:val="single" w:color="000000" w:sz="8" w:space="0"/>
          <w:left w:val="nil"/>
          <w:bottom w:val="nil"/>
          <w:right w:val="nil"/>
          <w:insideH w:val="nil"/>
          <w:insideV w:val="nil"/>
        </w:tcBorders>
        <w:shd w:val="clear" w:color="auto" w:fill="FFFFFF"/>
      </w:tcPr>
    </w:tblStylePr>
    <w:tblStylePr w:type="firstCol">
      <w:tblPr/>
      <w:tcPr>
        <w:tcBorders>
          <w:top w:val="nil"/>
          <w:left w:val="nil"/>
          <w:bottom w:val="nil"/>
          <w:right w:val="single" w:color="000000" w:sz="8" w:space="0"/>
          <w:insideH w:val="nil"/>
          <w:insideV w:val="nil"/>
        </w:tcBorders>
        <w:shd w:val="clear" w:color="auto" w:fill="FFFFFF"/>
      </w:tcPr>
    </w:tblStylePr>
    <w:tblStylePr w:type="lastCol">
      <w:tblPr/>
      <w:tcPr>
        <w:tcBorders>
          <w:top w:val="nil"/>
          <w:left w:val="nil"/>
          <w:bottom w:val="single" w:color="000000"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C0C0C0"/>
      </w:tcPr>
    </w:tblStylePr>
    <w:tblStylePr w:type="band1Horz">
      <w:tblPr/>
      <w:tcPr>
        <w:tcBorders>
          <w:top w:val="nil"/>
          <w:left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194">
    <w:name w:val="Medium List 2 Accent 1"/>
    <w:basedOn w:val="12"/>
    <w:autoRedefine/>
    <w:qFormat/>
    <w:uiPriority w:val="66"/>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tblBorders>
    </w:tblPr>
    <w:tblStylePr w:type="firstRow">
      <w:rPr>
        <w:sz w:val="24"/>
        <w:szCs w:val="24"/>
      </w:rPr>
      <w:tblPr/>
      <w:tcPr>
        <w:tcBorders>
          <w:top w:val="nil"/>
          <w:left w:val="single" w:color="4F81BD" w:sz="24" w:space="0"/>
          <w:bottom w:val="nil"/>
          <w:right w:val="nil"/>
          <w:insideH w:val="nil"/>
          <w:insideV w:val="nil"/>
        </w:tcBorders>
        <w:shd w:val="clear" w:color="auto" w:fill="FFFFFF"/>
      </w:tcPr>
    </w:tblStylePr>
    <w:tblStylePr w:type="lastRow">
      <w:tblPr/>
      <w:tcPr>
        <w:tcBorders>
          <w:top w:val="single" w:color="4F81BD" w:sz="8" w:space="0"/>
          <w:left w:val="nil"/>
          <w:bottom w:val="nil"/>
          <w:right w:val="nil"/>
          <w:insideH w:val="nil"/>
          <w:insideV w:val="nil"/>
        </w:tcBorders>
        <w:shd w:val="clear" w:color="auto" w:fill="FFFFFF"/>
      </w:tcPr>
    </w:tblStylePr>
    <w:tblStylePr w:type="firstCol">
      <w:tblPr/>
      <w:tcPr>
        <w:tcBorders>
          <w:top w:val="nil"/>
          <w:left w:val="nil"/>
          <w:bottom w:val="nil"/>
          <w:right w:val="single" w:color="4F81BD" w:sz="8" w:space="0"/>
          <w:insideH w:val="nil"/>
          <w:insideV w:val="nil"/>
        </w:tcBorders>
        <w:shd w:val="clear" w:color="auto" w:fill="FFFFFF"/>
      </w:tcPr>
    </w:tblStylePr>
    <w:tblStylePr w:type="lastCol">
      <w:tblPr/>
      <w:tcPr>
        <w:tcBorders>
          <w:top w:val="nil"/>
          <w:left w:val="nil"/>
          <w:bottom w:val="single" w:color="4F81B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3DFEE"/>
      </w:tcPr>
    </w:tblStylePr>
    <w:tblStylePr w:type="band1Horz">
      <w:tblPr/>
      <w:tcPr>
        <w:tcBorders>
          <w:top w:val="nil"/>
          <w:left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195">
    <w:name w:val="Medium List 2 Accent 2"/>
    <w:basedOn w:val="12"/>
    <w:qFormat/>
    <w:uiPriority w:val="66"/>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tblBorders>
    </w:tblPr>
    <w:tblStylePr w:type="firstRow">
      <w:rPr>
        <w:sz w:val="24"/>
        <w:szCs w:val="24"/>
      </w:rPr>
      <w:tblPr/>
      <w:tcPr>
        <w:tcBorders>
          <w:top w:val="nil"/>
          <w:left w:val="single" w:color="C0504D" w:sz="24" w:space="0"/>
          <w:bottom w:val="nil"/>
          <w:right w:val="nil"/>
          <w:insideH w:val="nil"/>
          <w:insideV w:val="nil"/>
        </w:tcBorders>
        <w:shd w:val="clear" w:color="auto" w:fill="FFFFFF"/>
      </w:tcPr>
    </w:tblStylePr>
    <w:tblStylePr w:type="lastRow">
      <w:tblPr/>
      <w:tcPr>
        <w:tcBorders>
          <w:top w:val="single" w:color="C0504D" w:sz="8" w:space="0"/>
          <w:left w:val="nil"/>
          <w:bottom w:val="nil"/>
          <w:right w:val="nil"/>
          <w:insideH w:val="nil"/>
          <w:insideV w:val="nil"/>
        </w:tcBorders>
        <w:shd w:val="clear" w:color="auto" w:fill="FFFFFF"/>
      </w:tcPr>
    </w:tblStylePr>
    <w:tblStylePr w:type="firstCol">
      <w:tblPr/>
      <w:tcPr>
        <w:tcBorders>
          <w:top w:val="nil"/>
          <w:left w:val="nil"/>
          <w:bottom w:val="nil"/>
          <w:right w:val="single" w:color="C0504D" w:sz="8" w:space="0"/>
          <w:insideH w:val="nil"/>
          <w:insideV w:val="nil"/>
        </w:tcBorders>
        <w:shd w:val="clear" w:color="auto" w:fill="FFFFFF"/>
      </w:tcPr>
    </w:tblStylePr>
    <w:tblStylePr w:type="lastCol">
      <w:tblPr/>
      <w:tcPr>
        <w:tcBorders>
          <w:top w:val="nil"/>
          <w:left w:val="nil"/>
          <w:bottom w:val="single" w:color="C0504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FD3D2"/>
      </w:tcPr>
    </w:tblStylePr>
    <w:tblStylePr w:type="band1Horz">
      <w:tblPr/>
      <w:tcPr>
        <w:tcBorders>
          <w:top w:val="nil"/>
          <w:left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196">
    <w:name w:val="Medium List 2 Accent 3"/>
    <w:basedOn w:val="12"/>
    <w:qFormat/>
    <w:uiPriority w:val="66"/>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tblBorders>
    </w:tblPr>
    <w:tblStylePr w:type="firstRow">
      <w:rPr>
        <w:sz w:val="24"/>
        <w:szCs w:val="24"/>
      </w:rPr>
      <w:tblPr/>
      <w:tcPr>
        <w:tcBorders>
          <w:top w:val="nil"/>
          <w:left w:val="single" w:color="9BBB59" w:sz="24" w:space="0"/>
          <w:bottom w:val="nil"/>
          <w:right w:val="nil"/>
          <w:insideH w:val="nil"/>
          <w:insideV w:val="nil"/>
        </w:tcBorders>
        <w:shd w:val="clear" w:color="auto" w:fill="FFFFFF"/>
      </w:tcPr>
    </w:tblStylePr>
    <w:tblStylePr w:type="lastRow">
      <w:tblPr/>
      <w:tcPr>
        <w:tcBorders>
          <w:top w:val="single" w:color="9BBB59" w:sz="8" w:space="0"/>
          <w:left w:val="nil"/>
          <w:bottom w:val="nil"/>
          <w:right w:val="nil"/>
          <w:insideH w:val="nil"/>
          <w:insideV w:val="nil"/>
        </w:tcBorders>
        <w:shd w:val="clear" w:color="auto" w:fill="FFFFFF"/>
      </w:tcPr>
    </w:tblStylePr>
    <w:tblStylePr w:type="firstCol">
      <w:tblPr/>
      <w:tcPr>
        <w:tcBorders>
          <w:top w:val="nil"/>
          <w:left w:val="nil"/>
          <w:bottom w:val="nil"/>
          <w:right w:val="single" w:color="9BBB59" w:sz="8" w:space="0"/>
          <w:insideH w:val="nil"/>
          <w:insideV w:val="nil"/>
        </w:tcBorders>
        <w:shd w:val="clear" w:color="auto" w:fill="FFFFFF"/>
      </w:tcPr>
    </w:tblStylePr>
    <w:tblStylePr w:type="lastCol">
      <w:tblPr/>
      <w:tcPr>
        <w:tcBorders>
          <w:top w:val="nil"/>
          <w:left w:val="nil"/>
          <w:bottom w:val="single" w:color="9BBB59"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6EED5"/>
      </w:tcPr>
    </w:tblStylePr>
    <w:tblStylePr w:type="band1Horz">
      <w:tblPr/>
      <w:tcPr>
        <w:tcBorders>
          <w:top w:val="nil"/>
          <w:left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197">
    <w:name w:val="Medium List 2 Accent 4"/>
    <w:basedOn w:val="12"/>
    <w:qFormat/>
    <w:uiPriority w:val="66"/>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tblBorders>
    </w:tblPr>
    <w:tblStylePr w:type="firstRow">
      <w:rPr>
        <w:sz w:val="24"/>
        <w:szCs w:val="24"/>
      </w:rPr>
      <w:tblPr/>
      <w:tcPr>
        <w:tcBorders>
          <w:top w:val="nil"/>
          <w:left w:val="single" w:color="8064A2" w:sz="24" w:space="0"/>
          <w:bottom w:val="nil"/>
          <w:right w:val="nil"/>
          <w:insideH w:val="nil"/>
          <w:insideV w:val="nil"/>
        </w:tcBorders>
        <w:shd w:val="clear" w:color="auto" w:fill="FFFFFF"/>
      </w:tcPr>
    </w:tblStylePr>
    <w:tblStylePr w:type="lastRow">
      <w:tblPr/>
      <w:tcPr>
        <w:tcBorders>
          <w:top w:val="single" w:color="8064A2" w:sz="8" w:space="0"/>
          <w:left w:val="nil"/>
          <w:bottom w:val="nil"/>
          <w:right w:val="nil"/>
          <w:insideH w:val="nil"/>
          <w:insideV w:val="nil"/>
        </w:tcBorders>
        <w:shd w:val="clear" w:color="auto" w:fill="FFFFFF"/>
      </w:tcPr>
    </w:tblStylePr>
    <w:tblStylePr w:type="firstCol">
      <w:tblPr/>
      <w:tcPr>
        <w:tcBorders>
          <w:top w:val="nil"/>
          <w:left w:val="nil"/>
          <w:bottom w:val="nil"/>
          <w:right w:val="single" w:color="8064A2" w:sz="8" w:space="0"/>
          <w:insideH w:val="nil"/>
          <w:insideV w:val="nil"/>
        </w:tcBorders>
        <w:shd w:val="clear" w:color="auto" w:fill="FFFFFF"/>
      </w:tcPr>
    </w:tblStylePr>
    <w:tblStylePr w:type="lastCol">
      <w:tblPr/>
      <w:tcPr>
        <w:tcBorders>
          <w:top w:val="nil"/>
          <w:left w:val="nil"/>
          <w:bottom w:val="single" w:color="8064A2"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FD8E8"/>
      </w:tcPr>
    </w:tblStylePr>
    <w:tblStylePr w:type="band1Horz">
      <w:tblPr/>
      <w:tcPr>
        <w:tcBorders>
          <w:top w:val="nil"/>
          <w:left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198">
    <w:name w:val="Medium List 2 Accent 5"/>
    <w:basedOn w:val="12"/>
    <w:qFormat/>
    <w:uiPriority w:val="66"/>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tblBorders>
    </w:tblPr>
    <w:tblStylePr w:type="firstRow">
      <w:rPr>
        <w:sz w:val="24"/>
        <w:szCs w:val="24"/>
      </w:rPr>
      <w:tblPr/>
      <w:tcPr>
        <w:tcBorders>
          <w:top w:val="nil"/>
          <w:left w:val="single" w:color="4BACC6" w:sz="24" w:space="0"/>
          <w:bottom w:val="nil"/>
          <w:right w:val="nil"/>
          <w:insideH w:val="nil"/>
          <w:insideV w:val="nil"/>
        </w:tcBorders>
        <w:shd w:val="clear" w:color="auto" w:fill="FFFFFF"/>
      </w:tcPr>
    </w:tblStylePr>
    <w:tblStylePr w:type="lastRow">
      <w:tblPr/>
      <w:tcPr>
        <w:tcBorders>
          <w:top w:val="single" w:color="4BACC6" w:sz="8" w:space="0"/>
          <w:left w:val="nil"/>
          <w:bottom w:val="nil"/>
          <w:right w:val="nil"/>
          <w:insideH w:val="nil"/>
          <w:insideV w:val="nil"/>
        </w:tcBorders>
        <w:shd w:val="clear" w:color="auto" w:fill="FFFFFF"/>
      </w:tcPr>
    </w:tblStylePr>
    <w:tblStylePr w:type="firstCol">
      <w:tblPr/>
      <w:tcPr>
        <w:tcBorders>
          <w:top w:val="nil"/>
          <w:left w:val="nil"/>
          <w:bottom w:val="nil"/>
          <w:right w:val="single" w:color="4BACC6" w:sz="8" w:space="0"/>
          <w:insideH w:val="nil"/>
          <w:insideV w:val="nil"/>
        </w:tcBorders>
        <w:shd w:val="clear" w:color="auto" w:fill="FFFFFF"/>
      </w:tcPr>
    </w:tblStylePr>
    <w:tblStylePr w:type="lastCol">
      <w:tblPr/>
      <w:tcPr>
        <w:tcBorders>
          <w:top w:val="nil"/>
          <w:left w:val="nil"/>
          <w:bottom w:val="single" w:color="4BACC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2EAF1"/>
      </w:tcPr>
    </w:tblStylePr>
    <w:tblStylePr w:type="band1Horz">
      <w:tblPr/>
      <w:tcPr>
        <w:tcBorders>
          <w:top w:val="nil"/>
          <w:left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199">
    <w:name w:val="Medium List 2 Accent 6"/>
    <w:basedOn w:val="12"/>
    <w:qFormat/>
    <w:uiPriority w:val="66"/>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tblBorders>
    </w:tblPr>
    <w:tblStylePr w:type="firstRow">
      <w:rPr>
        <w:sz w:val="24"/>
        <w:szCs w:val="24"/>
      </w:rPr>
      <w:tblPr/>
      <w:tcPr>
        <w:tcBorders>
          <w:top w:val="nil"/>
          <w:left w:val="single" w:color="F79646" w:sz="24" w:space="0"/>
          <w:bottom w:val="nil"/>
          <w:right w:val="nil"/>
          <w:insideH w:val="nil"/>
          <w:insideV w:val="nil"/>
        </w:tcBorders>
        <w:shd w:val="clear" w:color="auto" w:fill="FFFFFF"/>
      </w:tcPr>
    </w:tblStylePr>
    <w:tblStylePr w:type="lastRow">
      <w:tblPr/>
      <w:tcPr>
        <w:tcBorders>
          <w:top w:val="single" w:color="F79646" w:sz="8" w:space="0"/>
          <w:left w:val="nil"/>
          <w:bottom w:val="nil"/>
          <w:right w:val="nil"/>
          <w:insideH w:val="nil"/>
          <w:insideV w:val="nil"/>
        </w:tcBorders>
        <w:shd w:val="clear" w:color="auto" w:fill="FFFFFF"/>
      </w:tcPr>
    </w:tblStylePr>
    <w:tblStylePr w:type="firstCol">
      <w:tblPr/>
      <w:tcPr>
        <w:tcBorders>
          <w:top w:val="nil"/>
          <w:left w:val="nil"/>
          <w:bottom w:val="nil"/>
          <w:right w:val="single" w:color="F79646" w:sz="8" w:space="0"/>
          <w:insideH w:val="nil"/>
          <w:insideV w:val="nil"/>
        </w:tcBorders>
        <w:shd w:val="clear" w:color="auto" w:fill="FFFFFF"/>
      </w:tcPr>
    </w:tblStylePr>
    <w:tblStylePr w:type="lastCol">
      <w:tblPr/>
      <w:tcPr>
        <w:tcBorders>
          <w:top w:val="nil"/>
          <w:left w:val="nil"/>
          <w:bottom w:val="single" w:color="F7964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FDE4D0"/>
      </w:tcPr>
    </w:tblStylePr>
    <w:tblStylePr w:type="band1Horz">
      <w:tblPr/>
      <w:tcPr>
        <w:tcBorders>
          <w:top w:val="nil"/>
          <w:left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styleId="200">
    <w:name w:val="Medium Grid 1"/>
    <w:basedOn w:val="12"/>
    <w:qFormat/>
    <w:uiPriority w:val="67"/>
    <w:tblPr>
      <w:tblBorders>
        <w:top w:val="single" w:color="404040" w:sz="8" w:space="0"/>
        <w:left w:val="single" w:color="404040" w:sz="8" w:space="0"/>
        <w:bottom w:val="single" w:color="404040" w:sz="8" w:space="0"/>
        <w:right w:val="single" w:color="404040" w:sz="8" w:space="0"/>
        <w:insideH w:val="single" w:color="404040" w:sz="8" w:space="0"/>
        <w:insideV w:val="single" w:color="404040" w:sz="8" w:space="0"/>
      </w:tblBorders>
    </w:tblPr>
    <w:tcPr>
      <w:shd w:val="clear" w:color="auto" w:fill="C0C0C0"/>
    </w:tcPr>
    <w:tblStylePr w:type="firstRow">
      <w:rPr>
        <w:b/>
        <w:bCs/>
      </w:rPr>
    </w:tblStylePr>
    <w:tblStylePr w:type="lastRow">
      <w:rPr>
        <w:b/>
        <w:bCs/>
      </w:rPr>
      <w:tblPr/>
      <w:tcPr>
        <w:tcBorders>
          <w:top w:val="single" w:color="404040" w:sz="18" w:space="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201">
    <w:name w:val="Medium Grid 1 Accent 1"/>
    <w:basedOn w:val="12"/>
    <w:qFormat/>
    <w:uiPriority w:val="67"/>
    <w:tblPr>
      <w:tblBorders>
        <w:top w:val="single" w:color="7BA0CD" w:sz="8" w:space="0"/>
        <w:left w:val="single" w:color="7BA0CD" w:sz="8" w:space="0"/>
        <w:bottom w:val="single" w:color="7BA0CD" w:sz="8" w:space="0"/>
        <w:right w:val="single" w:color="7BA0CD" w:sz="8" w:space="0"/>
        <w:insideH w:val="single" w:color="7BA0CD" w:sz="8" w:space="0"/>
        <w:insideV w:val="single" w:color="7BA0CD" w:sz="8" w:space="0"/>
      </w:tblBorders>
    </w:tblPr>
    <w:tcPr>
      <w:shd w:val="clear" w:color="auto" w:fill="D3DFEE"/>
    </w:tcPr>
    <w:tblStylePr w:type="firstRow">
      <w:rPr>
        <w:b/>
        <w:bCs/>
      </w:rPr>
    </w:tblStylePr>
    <w:tblStylePr w:type="lastRow">
      <w:rPr>
        <w:b/>
        <w:bCs/>
      </w:rPr>
      <w:tblPr/>
      <w:tcPr>
        <w:tcBorders>
          <w:top w:val="single" w:color="7BA0CD" w:sz="18" w:space="0"/>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202">
    <w:name w:val="Medium Grid 1 Accent 2"/>
    <w:basedOn w:val="12"/>
    <w:qFormat/>
    <w:uiPriority w:val="67"/>
    <w:tblPr>
      <w:tblBorders>
        <w:top w:val="single" w:color="CF7B79" w:sz="8" w:space="0"/>
        <w:left w:val="single" w:color="CF7B79" w:sz="8" w:space="0"/>
        <w:bottom w:val="single" w:color="CF7B79" w:sz="8" w:space="0"/>
        <w:right w:val="single" w:color="CF7B79" w:sz="8" w:space="0"/>
        <w:insideH w:val="single" w:color="CF7B79" w:sz="8" w:space="0"/>
        <w:insideV w:val="single" w:color="CF7B79" w:sz="8" w:space="0"/>
      </w:tblBorders>
    </w:tblPr>
    <w:tcPr>
      <w:shd w:val="clear" w:color="auto" w:fill="EFD3D2"/>
    </w:tcPr>
    <w:tblStylePr w:type="firstRow">
      <w:rPr>
        <w:b/>
        <w:bCs/>
      </w:rPr>
    </w:tblStylePr>
    <w:tblStylePr w:type="lastRow">
      <w:rPr>
        <w:b/>
        <w:bCs/>
      </w:rPr>
      <w:tblPr/>
      <w:tcPr>
        <w:tcBorders>
          <w:top w:val="single" w:color="CF7B79" w:sz="18" w:space="0"/>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203">
    <w:name w:val="Medium Grid 1 Accent 3"/>
    <w:basedOn w:val="12"/>
    <w:qFormat/>
    <w:uiPriority w:val="67"/>
    <w:tblPr>
      <w:tblBorders>
        <w:top w:val="single" w:color="B3CC82" w:sz="8" w:space="0"/>
        <w:left w:val="single" w:color="B3CC82" w:sz="8" w:space="0"/>
        <w:bottom w:val="single" w:color="B3CC82" w:sz="8" w:space="0"/>
        <w:right w:val="single" w:color="B3CC82" w:sz="8" w:space="0"/>
        <w:insideH w:val="single" w:color="B3CC82" w:sz="8" w:space="0"/>
        <w:insideV w:val="single" w:color="B3CC82" w:sz="8" w:space="0"/>
      </w:tblBorders>
    </w:tblPr>
    <w:tcPr>
      <w:shd w:val="clear" w:color="auto" w:fill="E6EED5"/>
    </w:tcPr>
    <w:tblStylePr w:type="firstRow">
      <w:rPr>
        <w:b/>
        <w:bCs/>
      </w:rPr>
    </w:tblStylePr>
    <w:tblStylePr w:type="lastRow">
      <w:rPr>
        <w:b/>
        <w:bCs/>
      </w:rPr>
      <w:tblPr/>
      <w:tcPr>
        <w:tcBorders>
          <w:top w:val="single" w:color="B3CC82" w:sz="18" w:space="0"/>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204">
    <w:name w:val="Medium Grid 1 Accent 4"/>
    <w:basedOn w:val="12"/>
    <w:qFormat/>
    <w:uiPriority w:val="67"/>
    <w:tblPr>
      <w:tblBorders>
        <w:top w:val="single" w:color="9F8AB9" w:sz="8" w:space="0"/>
        <w:left w:val="single" w:color="9F8AB9" w:sz="8" w:space="0"/>
        <w:bottom w:val="single" w:color="9F8AB9" w:sz="8" w:space="0"/>
        <w:right w:val="single" w:color="9F8AB9" w:sz="8" w:space="0"/>
        <w:insideH w:val="single" w:color="9F8AB9" w:sz="8" w:space="0"/>
        <w:insideV w:val="single" w:color="9F8AB9" w:sz="8" w:space="0"/>
      </w:tblBorders>
    </w:tblPr>
    <w:tcPr>
      <w:shd w:val="clear" w:color="auto" w:fill="DFD8E8"/>
    </w:tcPr>
    <w:tblStylePr w:type="firstRow">
      <w:rPr>
        <w:b/>
        <w:bCs/>
      </w:rPr>
    </w:tblStylePr>
    <w:tblStylePr w:type="lastRow">
      <w:rPr>
        <w:b/>
        <w:bCs/>
      </w:rPr>
      <w:tblPr/>
      <w:tcPr>
        <w:tcBorders>
          <w:top w:val="single" w:color="9F8AB9" w:sz="18" w:space="0"/>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205">
    <w:name w:val="Medium Grid 1 Accent 5"/>
    <w:basedOn w:val="12"/>
    <w:qFormat/>
    <w:uiPriority w:val="67"/>
    <w:tblPr>
      <w:tblBorders>
        <w:top w:val="single" w:color="78C0D4" w:sz="8" w:space="0"/>
        <w:left w:val="single" w:color="78C0D4" w:sz="8" w:space="0"/>
        <w:bottom w:val="single" w:color="78C0D4" w:sz="8" w:space="0"/>
        <w:right w:val="single" w:color="78C0D4" w:sz="8" w:space="0"/>
        <w:insideH w:val="single" w:color="78C0D4" w:sz="8" w:space="0"/>
        <w:insideV w:val="single" w:color="78C0D4" w:sz="8" w:space="0"/>
      </w:tblBorders>
    </w:tblPr>
    <w:tcPr>
      <w:shd w:val="clear" w:color="auto" w:fill="D2EAF1"/>
    </w:tcPr>
    <w:tblStylePr w:type="firstRow">
      <w:rPr>
        <w:b/>
        <w:bCs/>
      </w:rPr>
    </w:tblStylePr>
    <w:tblStylePr w:type="lastRow">
      <w:rPr>
        <w:b/>
        <w:bCs/>
      </w:rPr>
      <w:tblPr/>
      <w:tcPr>
        <w:tcBorders>
          <w:top w:val="single" w:color="78C0D4" w:sz="18" w:space="0"/>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206">
    <w:name w:val="Medium Grid 1 Accent 6"/>
    <w:basedOn w:val="12"/>
    <w:qFormat/>
    <w:uiPriority w:val="67"/>
    <w:tblPr>
      <w:tblBorders>
        <w:top w:val="single" w:color="F9B074" w:sz="8" w:space="0"/>
        <w:left w:val="single" w:color="F9B074" w:sz="8" w:space="0"/>
        <w:bottom w:val="single" w:color="F9B074" w:sz="8" w:space="0"/>
        <w:right w:val="single" w:color="F9B074" w:sz="8" w:space="0"/>
        <w:insideH w:val="single" w:color="F9B074" w:sz="8" w:space="0"/>
        <w:insideV w:val="single" w:color="F9B074" w:sz="8" w:space="0"/>
      </w:tblBorders>
    </w:tblPr>
    <w:tcPr>
      <w:shd w:val="clear" w:color="auto" w:fill="FDE4D0"/>
    </w:tcPr>
    <w:tblStylePr w:type="firstRow">
      <w:rPr>
        <w:b/>
        <w:bCs/>
      </w:rPr>
    </w:tblStylePr>
    <w:tblStylePr w:type="lastRow">
      <w:rPr>
        <w:b/>
        <w:bCs/>
      </w:rPr>
      <w:tblPr/>
      <w:tcPr>
        <w:tcBorders>
          <w:top w:val="single" w:color="F9B074" w:sz="18" w:space="0"/>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styleId="207">
    <w:name w:val="Medium Grid 2"/>
    <w:basedOn w:val="12"/>
    <w:qFormat/>
    <w:uiPriority w:val="68"/>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insideV w:val="single" w:sz="6" w:space="0"/>
        </w:tcBorders>
        <w:shd w:val="clear" w:color="auto" w:fill="808080"/>
      </w:tcPr>
    </w:tblStylePr>
    <w:tblStylePr w:type="nwCell">
      <w:tblPr/>
      <w:tcPr>
        <w:shd w:val="clear" w:color="auto" w:fill="FFFFFF"/>
      </w:tcPr>
    </w:tblStylePr>
  </w:style>
  <w:style w:type="table" w:styleId="208">
    <w:name w:val="Medium Grid 2 Accent 1"/>
    <w:basedOn w:val="12"/>
    <w:qFormat/>
    <w:uiPriority w:val="68"/>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insideV w:val="single" w:sz="6" w:space="0"/>
        </w:tcBorders>
        <w:shd w:val="clear" w:color="auto" w:fill="A7BFDE"/>
      </w:tcPr>
    </w:tblStylePr>
    <w:tblStylePr w:type="nwCell">
      <w:tblPr/>
      <w:tcPr>
        <w:shd w:val="clear" w:color="auto" w:fill="FFFFFF"/>
      </w:tcPr>
    </w:tblStylePr>
  </w:style>
  <w:style w:type="table" w:styleId="209">
    <w:name w:val="Medium Grid 2 Accent 2"/>
    <w:basedOn w:val="12"/>
    <w:qFormat/>
    <w:uiPriority w:val="68"/>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insideV w:val="single" w:sz="6" w:space="0"/>
        </w:tcBorders>
        <w:shd w:val="clear" w:color="auto" w:fill="DFA7A6"/>
      </w:tcPr>
    </w:tblStylePr>
    <w:tblStylePr w:type="nwCell">
      <w:tblPr/>
      <w:tcPr>
        <w:shd w:val="clear" w:color="auto" w:fill="FFFFFF"/>
      </w:tcPr>
    </w:tblStylePr>
  </w:style>
  <w:style w:type="table" w:styleId="210">
    <w:name w:val="Medium Grid 2 Accent 3"/>
    <w:basedOn w:val="12"/>
    <w:qFormat/>
    <w:uiPriority w:val="68"/>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insideV w:val="single" w:sz="6" w:space="0"/>
        </w:tcBorders>
        <w:shd w:val="clear" w:color="auto" w:fill="CDDDAC"/>
      </w:tcPr>
    </w:tblStylePr>
    <w:tblStylePr w:type="nwCell">
      <w:tblPr/>
      <w:tcPr>
        <w:shd w:val="clear" w:color="auto" w:fill="FFFFFF"/>
      </w:tcPr>
    </w:tblStylePr>
  </w:style>
  <w:style w:type="table" w:styleId="211">
    <w:name w:val="Medium Grid 2 Accent 4"/>
    <w:basedOn w:val="12"/>
    <w:qFormat/>
    <w:uiPriority w:val="68"/>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insideV w:val="single" w:sz="6" w:space="0"/>
        </w:tcBorders>
        <w:shd w:val="clear" w:color="auto" w:fill="BFB1D0"/>
      </w:tcPr>
    </w:tblStylePr>
    <w:tblStylePr w:type="nwCell">
      <w:tblPr/>
      <w:tcPr>
        <w:shd w:val="clear" w:color="auto" w:fill="FFFFFF"/>
      </w:tcPr>
    </w:tblStylePr>
  </w:style>
  <w:style w:type="table" w:styleId="212">
    <w:name w:val="Medium Grid 2 Accent 5"/>
    <w:basedOn w:val="12"/>
    <w:qFormat/>
    <w:uiPriority w:val="68"/>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insideV w:val="single" w:sz="6" w:space="0"/>
        </w:tcBorders>
        <w:shd w:val="clear" w:color="auto" w:fill="A5D5E2"/>
      </w:tcPr>
    </w:tblStylePr>
    <w:tblStylePr w:type="nwCell">
      <w:tblPr/>
      <w:tcPr>
        <w:shd w:val="clear" w:color="auto" w:fill="FFFFFF"/>
      </w:tcPr>
    </w:tblStylePr>
  </w:style>
  <w:style w:type="table" w:styleId="213">
    <w:name w:val="Medium Grid 2 Accent 6"/>
    <w:basedOn w:val="12"/>
    <w:qFormat/>
    <w:uiPriority w:val="68"/>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insideV w:val="single" w:sz="6" w:space="0"/>
        </w:tcBorders>
        <w:shd w:val="clear" w:color="auto" w:fill="FBCAA2"/>
      </w:tcPr>
    </w:tblStylePr>
    <w:tblStylePr w:type="nwCell">
      <w:tblPr/>
      <w:tcPr>
        <w:shd w:val="clear" w:color="auto" w:fill="FFFFFF"/>
      </w:tcPr>
    </w:tblStylePr>
  </w:style>
  <w:style w:type="table" w:styleId="214">
    <w:name w:val="Medium Grid 3"/>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C0C0C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000000"/>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000000"/>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000000"/>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000000"/>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80808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808080"/>
      </w:tcPr>
    </w:tblStylePr>
  </w:style>
  <w:style w:type="table" w:styleId="215">
    <w:name w:val="Medium Grid 3 Accent 1"/>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3DFEE"/>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F81B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F81B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F81B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F81B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7BFDE"/>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7BFDE"/>
      </w:tcPr>
    </w:tblStylePr>
  </w:style>
  <w:style w:type="table" w:styleId="216">
    <w:name w:val="Medium Grid 3 Accent 2"/>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FD3D2"/>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C0504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C0504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C0504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C0504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DFA7A6"/>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DFA7A6"/>
      </w:tcPr>
    </w:tblStylePr>
  </w:style>
  <w:style w:type="table" w:styleId="217">
    <w:name w:val="Medium Grid 3 Accent 3"/>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6EED5"/>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9BBB59"/>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9BBB59"/>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9BBB59"/>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9BBB59"/>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CDDDAC"/>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CDDDAC"/>
      </w:tcPr>
    </w:tblStylePr>
  </w:style>
  <w:style w:type="table" w:styleId="218">
    <w:name w:val="Medium Grid 3 Accent 4"/>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FD8E8"/>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8064A2"/>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8064A2"/>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8064A2"/>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8064A2"/>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BFB1D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BFB1D0"/>
      </w:tcPr>
    </w:tblStylePr>
  </w:style>
  <w:style w:type="table" w:styleId="219">
    <w:name w:val="Medium Grid 3 Accent 5"/>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2EAF1"/>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BACC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BACC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BACC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BACC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5D5E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5D5E2"/>
      </w:tcPr>
    </w:tblStylePr>
  </w:style>
  <w:style w:type="table" w:styleId="220">
    <w:name w:val="Medium Grid 3 Accent 6"/>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FDE4D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F7964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F7964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F7964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F7964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FBCAA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FBCAA2"/>
      </w:tcPr>
    </w:tblStylePr>
  </w:style>
  <w:style w:type="table" w:styleId="221">
    <w:name w:val="Dark List"/>
    <w:basedOn w:val="12"/>
    <w:qFormat/>
    <w:uiPriority w:val="70"/>
    <w:rPr>
      <w:color w:val="FFFFFF"/>
    </w:rPr>
    <w:tblPr>
      <w:tblStyleRowBandSize w:val="1"/>
      <w:tblStyleColBandSize w:val="1"/>
    </w:tblPr>
    <w:tcPr>
      <w:shd w:val="clear" w:color="auto" w:fill="000000"/>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000000"/>
      </w:tcPr>
    </w:tblStylePr>
    <w:tblStylePr w:type="firstCol">
      <w:tblPr/>
      <w:tcPr>
        <w:tcBorders>
          <w:top w:val="nil"/>
          <w:left w:val="nil"/>
          <w:bottom w:val="nil"/>
          <w:right w:val="single" w:color="FFFFFF" w:sz="18" w:space="0"/>
          <w:insideH w:val="nil"/>
          <w:insideV w:val="nil"/>
        </w:tcBorders>
        <w:shd w:val="clear" w:color="auto" w:fill="000000"/>
      </w:tcPr>
    </w:tblStylePr>
    <w:tblStylePr w:type="lastCol">
      <w:tblPr/>
      <w:tcPr>
        <w:tcBorders>
          <w:top w:val="nil"/>
          <w:left w:val="nil"/>
          <w:bottom w:val="single" w:color="FFFFFF" w:sz="18" w:space="0"/>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222">
    <w:name w:val="Dark List Accent 1"/>
    <w:basedOn w:val="12"/>
    <w:qFormat/>
    <w:uiPriority w:val="70"/>
    <w:rPr>
      <w:color w:val="FFFFFF"/>
    </w:rPr>
    <w:tblPr>
      <w:tblStyleRowBandSize w:val="1"/>
      <w:tblStyleColBandSize w:val="1"/>
    </w:tblPr>
    <w:tcPr>
      <w:shd w:val="clear" w:color="auto" w:fill="4F81B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43F60"/>
      </w:tcPr>
    </w:tblStylePr>
    <w:tblStylePr w:type="firstCol">
      <w:tblPr/>
      <w:tcPr>
        <w:tcBorders>
          <w:top w:val="nil"/>
          <w:left w:val="nil"/>
          <w:bottom w:val="nil"/>
          <w:right w:val="single" w:color="FFFFFF" w:sz="18" w:space="0"/>
          <w:insideH w:val="nil"/>
          <w:insideV w:val="nil"/>
        </w:tcBorders>
        <w:shd w:val="clear" w:color="auto" w:fill="365F91"/>
      </w:tcPr>
    </w:tblStylePr>
    <w:tblStylePr w:type="lastCol">
      <w:tblPr/>
      <w:tcPr>
        <w:tcBorders>
          <w:top w:val="nil"/>
          <w:left w:val="nil"/>
          <w:bottom w:val="single" w:color="FFFFFF" w:sz="18" w:space="0"/>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223">
    <w:name w:val="Dark List Accent 2"/>
    <w:basedOn w:val="12"/>
    <w:qFormat/>
    <w:uiPriority w:val="70"/>
    <w:rPr>
      <w:color w:val="FFFFFF"/>
    </w:rPr>
    <w:tblPr>
      <w:tblStyleRowBandSize w:val="1"/>
      <w:tblStyleColBandSize w:val="1"/>
    </w:tblPr>
    <w:tcPr>
      <w:shd w:val="clear" w:color="auto" w:fill="C0504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622423"/>
      </w:tcPr>
    </w:tblStylePr>
    <w:tblStylePr w:type="firstCol">
      <w:tblPr/>
      <w:tcPr>
        <w:tcBorders>
          <w:top w:val="nil"/>
          <w:left w:val="nil"/>
          <w:bottom w:val="nil"/>
          <w:right w:val="single" w:color="FFFFFF" w:sz="18" w:space="0"/>
          <w:insideH w:val="nil"/>
          <w:insideV w:val="nil"/>
        </w:tcBorders>
        <w:shd w:val="clear" w:color="auto" w:fill="943634"/>
      </w:tcPr>
    </w:tblStylePr>
    <w:tblStylePr w:type="lastCol">
      <w:tblPr/>
      <w:tcPr>
        <w:tcBorders>
          <w:top w:val="nil"/>
          <w:left w:val="nil"/>
          <w:bottom w:val="single" w:color="FFFFFF" w:sz="18" w:space="0"/>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224">
    <w:name w:val="Dark List Accent 3"/>
    <w:basedOn w:val="12"/>
    <w:qFormat/>
    <w:uiPriority w:val="70"/>
    <w:rPr>
      <w:color w:val="FFFFFF"/>
    </w:rPr>
    <w:tblPr>
      <w:tblStyleRowBandSize w:val="1"/>
      <w:tblStyleColBandSize w:val="1"/>
    </w:tblPr>
    <w:tcPr>
      <w:shd w:val="clear" w:color="auto" w:fill="9BBB59"/>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4E6128"/>
      </w:tcPr>
    </w:tblStylePr>
    <w:tblStylePr w:type="firstCol">
      <w:tblPr/>
      <w:tcPr>
        <w:tcBorders>
          <w:top w:val="nil"/>
          <w:left w:val="nil"/>
          <w:bottom w:val="nil"/>
          <w:right w:val="single" w:color="FFFFFF" w:sz="18" w:space="0"/>
          <w:insideH w:val="nil"/>
          <w:insideV w:val="nil"/>
        </w:tcBorders>
        <w:shd w:val="clear" w:color="auto" w:fill="76923C"/>
      </w:tcPr>
    </w:tblStylePr>
    <w:tblStylePr w:type="lastCol">
      <w:tblPr/>
      <w:tcPr>
        <w:tcBorders>
          <w:top w:val="nil"/>
          <w:left w:val="nil"/>
          <w:bottom w:val="single" w:color="FFFFFF" w:sz="18" w:space="0"/>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styleId="225">
    <w:name w:val="Dark List Accent 4"/>
    <w:basedOn w:val="12"/>
    <w:qFormat/>
    <w:uiPriority w:val="70"/>
    <w:rPr>
      <w:color w:val="FFFFFF"/>
    </w:rPr>
    <w:tblPr>
      <w:tblStyleRowBandSize w:val="1"/>
      <w:tblStyleColBandSize w:val="1"/>
    </w:tblPr>
    <w:tcPr>
      <w:shd w:val="clear" w:color="auto" w:fill="8064A2"/>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3F3151"/>
      </w:tcPr>
    </w:tblStylePr>
    <w:tblStylePr w:type="firstCol">
      <w:tblPr/>
      <w:tcPr>
        <w:tcBorders>
          <w:top w:val="nil"/>
          <w:left w:val="nil"/>
          <w:bottom w:val="nil"/>
          <w:right w:val="single" w:color="FFFFFF" w:sz="18" w:space="0"/>
          <w:insideH w:val="nil"/>
          <w:insideV w:val="nil"/>
        </w:tcBorders>
        <w:shd w:val="clear" w:color="auto" w:fill="5F497A"/>
      </w:tcPr>
    </w:tblStylePr>
    <w:tblStylePr w:type="lastCol">
      <w:tblPr/>
      <w:tcPr>
        <w:tcBorders>
          <w:top w:val="nil"/>
          <w:left w:val="nil"/>
          <w:bottom w:val="single" w:color="FFFFFF" w:sz="18" w:space="0"/>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styleId="226">
    <w:name w:val="Dark List Accent 5"/>
    <w:basedOn w:val="12"/>
    <w:qFormat/>
    <w:uiPriority w:val="70"/>
    <w:rPr>
      <w:color w:val="FFFFFF"/>
    </w:rPr>
    <w:tblPr>
      <w:tblStyleRowBandSize w:val="1"/>
      <w:tblStyleColBandSize w:val="1"/>
    </w:tblPr>
    <w:tcPr>
      <w:shd w:val="clear" w:color="auto" w:fill="4BACC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05867"/>
      </w:tcPr>
    </w:tblStylePr>
    <w:tblStylePr w:type="firstCol">
      <w:tblPr/>
      <w:tcPr>
        <w:tcBorders>
          <w:top w:val="nil"/>
          <w:left w:val="nil"/>
          <w:bottom w:val="nil"/>
          <w:right w:val="single" w:color="FFFFFF" w:sz="18" w:space="0"/>
          <w:insideH w:val="nil"/>
          <w:insideV w:val="nil"/>
        </w:tcBorders>
        <w:shd w:val="clear" w:color="auto" w:fill="31849B"/>
      </w:tcPr>
    </w:tblStylePr>
    <w:tblStylePr w:type="lastCol">
      <w:tblPr/>
      <w:tcPr>
        <w:tcBorders>
          <w:top w:val="nil"/>
          <w:left w:val="nil"/>
          <w:bottom w:val="single" w:color="FFFFFF" w:sz="18" w:space="0"/>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styleId="227">
    <w:name w:val="Dark List Accent 6"/>
    <w:basedOn w:val="12"/>
    <w:qFormat/>
    <w:uiPriority w:val="70"/>
    <w:rPr>
      <w:color w:val="FFFFFF"/>
    </w:rPr>
    <w:tblPr>
      <w:tblStyleRowBandSize w:val="1"/>
      <w:tblStyleColBandSize w:val="1"/>
    </w:tblPr>
    <w:tcPr>
      <w:shd w:val="clear" w:color="auto" w:fill="F7964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974706"/>
      </w:tcPr>
    </w:tblStylePr>
    <w:tblStylePr w:type="firstCol">
      <w:tblPr/>
      <w:tcPr>
        <w:tcBorders>
          <w:top w:val="nil"/>
          <w:left w:val="nil"/>
          <w:bottom w:val="nil"/>
          <w:right w:val="single" w:color="FFFFFF" w:sz="18" w:space="0"/>
          <w:insideH w:val="nil"/>
          <w:insideV w:val="nil"/>
        </w:tcBorders>
        <w:shd w:val="clear" w:color="auto" w:fill="E36C0A"/>
      </w:tcPr>
    </w:tblStylePr>
    <w:tblStylePr w:type="lastCol">
      <w:tblPr/>
      <w:tcPr>
        <w:tcBorders>
          <w:top w:val="nil"/>
          <w:left w:val="nil"/>
          <w:bottom w:val="single" w:color="FFFFFF" w:sz="18" w:space="0"/>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styleId="228">
    <w:name w:val="Colorful Shading"/>
    <w:basedOn w:val="12"/>
    <w:qFormat/>
    <w:uiPriority w:val="71"/>
    <w:rPr>
      <w:color w:val="000000"/>
    </w:rPr>
    <w:tblPr>
      <w:tblBorders>
        <w:top w:val="single" w:color="C0504D" w:sz="24" w:space="0"/>
        <w:left w:val="single" w:color="000000" w:sz="4" w:space="0"/>
        <w:bottom w:val="single" w:color="000000" w:sz="4" w:space="0"/>
        <w:right w:val="single" w:color="000000" w:sz="4" w:space="0"/>
        <w:insideH w:val="single" w:color="FFFFFF" w:sz="4" w:space="0"/>
        <w:insideV w:val="single" w:color="FFFFFF" w:sz="4" w:space="0"/>
      </w:tblBorders>
    </w:tblPr>
    <w:tcPr>
      <w:shd w:val="clear" w:color="auto" w:fill="E6E6E6"/>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000000"/>
      </w:tcPr>
    </w:tblStylePr>
    <w:tblStylePr w:type="firstCol">
      <w:rPr>
        <w:color w:val="FFFFFF"/>
      </w:rPr>
      <w:tblPr/>
      <w:tcPr>
        <w:tcBorders>
          <w:top w:val="nil"/>
          <w:left w:val="nil"/>
          <w:bottom w:val="nil"/>
          <w:right w:val="nil"/>
          <w:insideH w:val="single" w:sz="4" w:space="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229">
    <w:name w:val="Colorful Shading Accent 1"/>
    <w:basedOn w:val="12"/>
    <w:qFormat/>
    <w:uiPriority w:val="71"/>
    <w:rPr>
      <w:color w:val="000000"/>
    </w:rPr>
    <w:tblPr>
      <w:tblBorders>
        <w:top w:val="single" w:color="C0504D" w:sz="24" w:space="0"/>
        <w:left w:val="single" w:color="4F81BD" w:sz="4" w:space="0"/>
        <w:bottom w:val="single" w:color="4F81BD" w:sz="4" w:space="0"/>
        <w:right w:val="single" w:color="4F81BD" w:sz="4" w:space="0"/>
        <w:insideH w:val="single" w:color="FFFFFF" w:sz="4" w:space="0"/>
        <w:insideV w:val="single" w:color="FFFFFF" w:sz="4" w:space="0"/>
      </w:tblBorders>
    </w:tblPr>
    <w:tcPr>
      <w:shd w:val="clear" w:color="auto" w:fill="EDF2F8"/>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C4C74"/>
      </w:tcPr>
    </w:tblStylePr>
    <w:tblStylePr w:type="firstCol">
      <w:rPr>
        <w:color w:val="FFFFFF"/>
      </w:rPr>
      <w:tblPr/>
      <w:tcPr>
        <w:tcBorders>
          <w:top w:val="nil"/>
          <w:left w:val="nil"/>
          <w:bottom w:val="nil"/>
          <w:right w:val="nil"/>
          <w:insideH w:val="single" w:sz="4" w:space="0"/>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230">
    <w:name w:val="Colorful Shading Accent 2"/>
    <w:basedOn w:val="12"/>
    <w:qFormat/>
    <w:uiPriority w:val="71"/>
    <w:rPr>
      <w:color w:val="000000"/>
    </w:rPr>
    <w:tblPr>
      <w:tblBorders>
        <w:top w:val="single" w:color="C0504D" w:sz="24" w:space="0"/>
        <w:left w:val="single" w:color="C0504D" w:sz="4" w:space="0"/>
        <w:bottom w:val="single" w:color="C0504D" w:sz="4" w:space="0"/>
        <w:right w:val="single" w:color="C0504D" w:sz="4" w:space="0"/>
        <w:insideH w:val="single" w:color="FFFFFF" w:sz="4" w:space="0"/>
        <w:insideV w:val="single" w:color="FFFFFF" w:sz="4" w:space="0"/>
      </w:tblBorders>
    </w:tblPr>
    <w:tcPr>
      <w:shd w:val="clear" w:color="auto" w:fill="F8EDED"/>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772C2A"/>
      </w:tcPr>
    </w:tblStylePr>
    <w:tblStylePr w:type="firstCol">
      <w:rPr>
        <w:color w:val="FFFFFF"/>
      </w:rPr>
      <w:tblPr/>
      <w:tcPr>
        <w:tcBorders>
          <w:top w:val="nil"/>
          <w:left w:val="nil"/>
          <w:bottom w:val="nil"/>
          <w:right w:val="nil"/>
          <w:insideH w:val="single" w:sz="4" w:space="0"/>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231">
    <w:name w:val="Colorful Shading Accent 3"/>
    <w:basedOn w:val="12"/>
    <w:qFormat/>
    <w:uiPriority w:val="71"/>
    <w:rPr>
      <w:color w:val="000000"/>
    </w:rPr>
    <w:tblPr>
      <w:tblBorders>
        <w:top w:val="single" w:color="8064A2" w:sz="24" w:space="0"/>
        <w:left w:val="single" w:color="9BBB59" w:sz="4" w:space="0"/>
        <w:bottom w:val="single" w:color="9BBB59" w:sz="4" w:space="0"/>
        <w:right w:val="single" w:color="9BBB59" w:sz="4" w:space="0"/>
        <w:insideH w:val="single" w:color="FFFFFF" w:sz="4" w:space="0"/>
        <w:insideV w:val="single" w:color="FFFFFF" w:sz="4" w:space="0"/>
      </w:tblBorders>
    </w:tblPr>
    <w:tcPr>
      <w:shd w:val="clear" w:color="auto" w:fill="F5F8EE"/>
    </w:tcPr>
    <w:tblStylePr w:type="firstRow">
      <w:rPr>
        <w:b/>
        <w:bCs/>
      </w:rPr>
      <w:tblPr/>
      <w:tcPr>
        <w:tcBorders>
          <w:top w:val="nil"/>
          <w:left w:val="single" w:color="8064A2"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5E7530"/>
      </w:tcPr>
    </w:tblStylePr>
    <w:tblStylePr w:type="firstCol">
      <w:rPr>
        <w:color w:val="FFFFFF"/>
      </w:rPr>
      <w:tblPr/>
      <w:tcPr>
        <w:tcBorders>
          <w:top w:val="nil"/>
          <w:left w:val="nil"/>
          <w:bottom w:val="nil"/>
          <w:right w:val="nil"/>
          <w:insideH w:val="single" w:sz="4" w:space="0"/>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232">
    <w:name w:val="Colorful Shading Accent 4"/>
    <w:basedOn w:val="12"/>
    <w:qFormat/>
    <w:uiPriority w:val="71"/>
    <w:rPr>
      <w:color w:val="000000"/>
    </w:rPr>
    <w:tblPr>
      <w:tblBorders>
        <w:top w:val="single" w:color="9BBB59" w:sz="24" w:space="0"/>
        <w:left w:val="single" w:color="8064A2" w:sz="4" w:space="0"/>
        <w:bottom w:val="single" w:color="8064A2" w:sz="4" w:space="0"/>
        <w:right w:val="single" w:color="8064A2" w:sz="4" w:space="0"/>
        <w:insideH w:val="single" w:color="FFFFFF" w:sz="4" w:space="0"/>
        <w:insideV w:val="single" w:color="FFFFFF" w:sz="4" w:space="0"/>
      </w:tblBorders>
    </w:tblPr>
    <w:tcPr>
      <w:shd w:val="clear" w:color="auto" w:fill="F2EFF6"/>
    </w:tcPr>
    <w:tblStylePr w:type="firstRow">
      <w:rPr>
        <w:b/>
        <w:bCs/>
      </w:rPr>
      <w:tblPr/>
      <w:tcPr>
        <w:tcBorders>
          <w:top w:val="nil"/>
          <w:left w:val="single" w:color="9BBB59"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4C3B62"/>
      </w:tcPr>
    </w:tblStylePr>
    <w:tblStylePr w:type="firstCol">
      <w:rPr>
        <w:color w:val="FFFFFF"/>
      </w:rPr>
      <w:tblPr/>
      <w:tcPr>
        <w:tcBorders>
          <w:top w:val="nil"/>
          <w:left w:val="nil"/>
          <w:bottom w:val="nil"/>
          <w:right w:val="nil"/>
          <w:insideH w:val="single" w:sz="4" w:space="0"/>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233">
    <w:name w:val="Colorful Shading Accent 5"/>
    <w:basedOn w:val="12"/>
    <w:qFormat/>
    <w:uiPriority w:val="71"/>
    <w:rPr>
      <w:color w:val="000000"/>
    </w:rPr>
    <w:tblPr>
      <w:tblBorders>
        <w:top w:val="single" w:color="F79646" w:sz="24" w:space="0"/>
        <w:left w:val="single" w:color="4BACC6" w:sz="4" w:space="0"/>
        <w:bottom w:val="single" w:color="4BACC6" w:sz="4" w:space="0"/>
        <w:right w:val="single" w:color="4BACC6" w:sz="4" w:space="0"/>
        <w:insideH w:val="single" w:color="FFFFFF" w:sz="4" w:space="0"/>
        <w:insideV w:val="single" w:color="FFFFFF" w:sz="4" w:space="0"/>
      </w:tblBorders>
    </w:tblPr>
    <w:tcPr>
      <w:shd w:val="clear" w:color="auto" w:fill="EDF6F9"/>
    </w:tcPr>
    <w:tblStylePr w:type="firstRow">
      <w:rPr>
        <w:b/>
        <w:bCs/>
      </w:rPr>
      <w:tblPr/>
      <w:tcPr>
        <w:tcBorders>
          <w:top w:val="nil"/>
          <w:left w:val="single" w:color="F7964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76A7C"/>
      </w:tcPr>
    </w:tblStylePr>
    <w:tblStylePr w:type="firstCol">
      <w:rPr>
        <w:color w:val="FFFFFF"/>
      </w:rPr>
      <w:tblPr/>
      <w:tcPr>
        <w:tcBorders>
          <w:top w:val="nil"/>
          <w:left w:val="nil"/>
          <w:bottom w:val="nil"/>
          <w:right w:val="nil"/>
          <w:insideH w:val="single" w:sz="4" w:space="0"/>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234">
    <w:name w:val="Colorful Shading Accent 6"/>
    <w:basedOn w:val="12"/>
    <w:qFormat/>
    <w:uiPriority w:val="71"/>
    <w:rPr>
      <w:color w:val="000000"/>
    </w:rPr>
    <w:tblPr>
      <w:tblBorders>
        <w:top w:val="single" w:color="4BACC6" w:sz="24" w:space="0"/>
        <w:left w:val="single" w:color="F79646" w:sz="4" w:space="0"/>
        <w:bottom w:val="single" w:color="F79646" w:sz="4" w:space="0"/>
        <w:right w:val="single" w:color="F79646" w:sz="4" w:space="0"/>
        <w:insideH w:val="single" w:color="FFFFFF" w:sz="4" w:space="0"/>
        <w:insideV w:val="single" w:color="FFFFFF" w:sz="4" w:space="0"/>
      </w:tblBorders>
    </w:tblPr>
    <w:tcPr>
      <w:shd w:val="clear" w:color="auto" w:fill="FEF4EC"/>
    </w:tcPr>
    <w:tblStylePr w:type="firstRow">
      <w:rPr>
        <w:b/>
        <w:bCs/>
      </w:rPr>
      <w:tblPr/>
      <w:tcPr>
        <w:tcBorders>
          <w:top w:val="nil"/>
          <w:left w:val="single" w:color="4BACC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B65608"/>
      </w:tcPr>
    </w:tblStylePr>
    <w:tblStylePr w:type="firstCol">
      <w:rPr>
        <w:color w:val="FFFFFF"/>
      </w:rPr>
      <w:tblPr/>
      <w:tcPr>
        <w:tcBorders>
          <w:top w:val="nil"/>
          <w:left w:val="nil"/>
          <w:bottom w:val="nil"/>
          <w:right w:val="nil"/>
          <w:insideH w:val="single" w:sz="4" w:space="0"/>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styleId="235">
    <w:name w:val="Colorful List"/>
    <w:basedOn w:val="12"/>
    <w:qFormat/>
    <w:uiPriority w:val="72"/>
    <w:rPr>
      <w:color w:val="000000"/>
    </w:rPr>
    <w:tblPr>
      <w:tblStyleRowBandSize w:val="1"/>
      <w:tblStyleColBandSize w:val="1"/>
    </w:tblPr>
    <w:tcPr>
      <w:shd w:val="clear" w:color="auto" w:fill="E6E6E6"/>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236">
    <w:name w:val="Colorful List Accent 1"/>
    <w:basedOn w:val="12"/>
    <w:qFormat/>
    <w:uiPriority w:val="72"/>
    <w:rPr>
      <w:color w:val="000000"/>
    </w:rPr>
    <w:tblPr>
      <w:tblStyleRowBandSize w:val="1"/>
      <w:tblStyleColBandSize w:val="1"/>
    </w:tblPr>
    <w:tcPr>
      <w:shd w:val="clear" w:color="auto" w:fill="EDF2F8"/>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styleId="237">
    <w:name w:val="Colorful List Accent 2"/>
    <w:basedOn w:val="12"/>
    <w:qFormat/>
    <w:uiPriority w:val="72"/>
    <w:rPr>
      <w:color w:val="000000"/>
    </w:rPr>
    <w:tblPr>
      <w:tblStyleRowBandSize w:val="1"/>
      <w:tblStyleColBandSize w:val="1"/>
    </w:tblPr>
    <w:tcPr>
      <w:shd w:val="clear" w:color="auto" w:fill="F8EDED"/>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styleId="238">
    <w:name w:val="Colorful List Accent 3"/>
    <w:basedOn w:val="12"/>
    <w:qFormat/>
    <w:uiPriority w:val="72"/>
    <w:rPr>
      <w:color w:val="000000"/>
    </w:rPr>
    <w:tblPr>
      <w:tblStyleRowBandSize w:val="1"/>
      <w:tblStyleColBandSize w:val="1"/>
    </w:tblPr>
    <w:tcPr>
      <w:shd w:val="clear" w:color="auto" w:fill="F5F8EE"/>
    </w:tcPr>
    <w:tblStylePr w:type="firstRow">
      <w:rPr>
        <w:b/>
        <w:bCs/>
        <w:color w:val="FFFFFF"/>
      </w:rPr>
      <w:tblPr/>
      <w:tcPr>
        <w:tcBorders>
          <w:left w:val="single" w:color="FFFFFF" w:sz="12" w:space="0"/>
        </w:tcBorders>
        <w:shd w:val="clear" w:color="auto" w:fill="664E82"/>
      </w:tcPr>
    </w:tblStylePr>
    <w:tblStylePr w:type="lastRow">
      <w:rPr>
        <w:b/>
        <w:bCs/>
        <w:color w:val="664E82"/>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239">
    <w:name w:val="Colorful List Accent 4"/>
    <w:basedOn w:val="12"/>
    <w:qFormat/>
    <w:uiPriority w:val="72"/>
    <w:rPr>
      <w:color w:val="000000"/>
    </w:rPr>
    <w:tblPr>
      <w:tblStyleRowBandSize w:val="1"/>
      <w:tblStyleColBandSize w:val="1"/>
    </w:tblPr>
    <w:tcPr>
      <w:shd w:val="clear" w:color="auto" w:fill="F2EFF6"/>
    </w:tcPr>
    <w:tblStylePr w:type="firstRow">
      <w:rPr>
        <w:b/>
        <w:bCs/>
        <w:color w:val="FFFFFF"/>
      </w:rPr>
      <w:tblPr/>
      <w:tcPr>
        <w:tcBorders>
          <w:left w:val="single" w:color="FFFFFF" w:sz="12" w:space="0"/>
        </w:tcBorders>
        <w:shd w:val="clear" w:color="auto" w:fill="7E9C40"/>
      </w:tcPr>
    </w:tblStylePr>
    <w:tblStylePr w:type="lastRow">
      <w:rPr>
        <w:b/>
        <w:bCs/>
        <w:color w:val="7E9C40"/>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240">
    <w:name w:val="Colorful List Accent 5"/>
    <w:basedOn w:val="12"/>
    <w:qFormat/>
    <w:uiPriority w:val="72"/>
    <w:rPr>
      <w:color w:val="000000"/>
    </w:rPr>
    <w:tblPr>
      <w:tblStyleRowBandSize w:val="1"/>
      <w:tblStyleColBandSize w:val="1"/>
    </w:tblPr>
    <w:tcPr>
      <w:shd w:val="clear" w:color="auto" w:fill="EDF6F9"/>
    </w:tcPr>
    <w:tblStylePr w:type="firstRow">
      <w:rPr>
        <w:b/>
        <w:bCs/>
        <w:color w:val="FFFFFF"/>
      </w:rPr>
      <w:tblPr/>
      <w:tcPr>
        <w:tcBorders>
          <w:left w:val="single" w:color="FFFFFF" w:sz="12" w:space="0"/>
        </w:tcBorders>
        <w:shd w:val="clear" w:color="auto" w:fill="F2730A"/>
      </w:tcPr>
    </w:tblStylePr>
    <w:tblStylePr w:type="lastRow">
      <w:rPr>
        <w:b/>
        <w:bCs/>
        <w:color w:val="F2730A"/>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styleId="241">
    <w:name w:val="Colorful List Accent 6"/>
    <w:basedOn w:val="12"/>
    <w:qFormat/>
    <w:uiPriority w:val="72"/>
    <w:rPr>
      <w:color w:val="000000"/>
    </w:rPr>
    <w:tblPr>
      <w:tblStyleRowBandSize w:val="1"/>
      <w:tblStyleColBandSize w:val="1"/>
    </w:tblPr>
    <w:tcPr>
      <w:shd w:val="clear" w:color="auto" w:fill="FEF4EC"/>
    </w:tcPr>
    <w:tblStylePr w:type="firstRow">
      <w:rPr>
        <w:b/>
        <w:bCs/>
        <w:color w:val="FFFFFF"/>
      </w:rPr>
      <w:tblPr/>
      <w:tcPr>
        <w:tcBorders>
          <w:left w:val="single" w:color="FFFFFF" w:sz="12" w:space="0"/>
        </w:tcBorders>
        <w:shd w:val="clear" w:color="auto" w:fill="348DA5"/>
      </w:tcPr>
    </w:tblStylePr>
    <w:tblStylePr w:type="lastRow">
      <w:rPr>
        <w:b/>
        <w:bCs/>
        <w:color w:val="348DA5"/>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styleId="242">
    <w:name w:val="Colorful Grid"/>
    <w:basedOn w:val="12"/>
    <w:qFormat/>
    <w:uiPriority w:val="73"/>
    <w:rPr>
      <w:color w:val="000000"/>
    </w:rPr>
    <w:tblPr>
      <w:tblBorders>
        <w:insideH w:val="single" w:color="FFFFFF" w:sz="4" w:space="0"/>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243">
    <w:name w:val="Colorful Grid Accent 1"/>
    <w:basedOn w:val="12"/>
    <w:qFormat/>
    <w:uiPriority w:val="73"/>
    <w:rPr>
      <w:color w:val="000000"/>
    </w:rPr>
    <w:tblPr>
      <w:tblBorders>
        <w:insideH w:val="single" w:color="FFFFFF" w:sz="4" w:space="0"/>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244">
    <w:name w:val="Colorful Grid Accent 2"/>
    <w:basedOn w:val="12"/>
    <w:qFormat/>
    <w:uiPriority w:val="73"/>
    <w:rPr>
      <w:color w:val="000000"/>
    </w:rPr>
    <w:tblPr>
      <w:tblBorders>
        <w:insideH w:val="single" w:color="FFFFFF" w:sz="4" w:space="0"/>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245">
    <w:name w:val="Colorful Grid Accent 3"/>
    <w:basedOn w:val="12"/>
    <w:qFormat/>
    <w:uiPriority w:val="73"/>
    <w:rPr>
      <w:color w:val="000000"/>
    </w:rPr>
    <w:tblPr>
      <w:tblBorders>
        <w:insideH w:val="single" w:color="FFFFFF" w:sz="4" w:space="0"/>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246">
    <w:name w:val="Colorful Grid Accent 4"/>
    <w:basedOn w:val="12"/>
    <w:qFormat/>
    <w:uiPriority w:val="73"/>
    <w:rPr>
      <w:color w:val="000000"/>
    </w:rPr>
    <w:tblPr>
      <w:tblBorders>
        <w:insideH w:val="single" w:color="FFFFFF" w:sz="4" w:space="0"/>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247">
    <w:name w:val="Colorful Grid Accent 5"/>
    <w:basedOn w:val="12"/>
    <w:qFormat/>
    <w:uiPriority w:val="73"/>
    <w:rPr>
      <w:color w:val="000000"/>
    </w:rPr>
    <w:tblPr>
      <w:tblBorders>
        <w:insideH w:val="single" w:color="FFFFFF" w:sz="4" w:space="0"/>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248">
    <w:name w:val="Colorful Grid Accent 6"/>
    <w:basedOn w:val="12"/>
    <w:qFormat/>
    <w:uiPriority w:val="73"/>
    <w:rPr>
      <w:color w:val="000000"/>
    </w:rPr>
    <w:tblPr>
      <w:tblBorders>
        <w:insideH w:val="single" w:color="FFFFFF" w:sz="4" w:space="0"/>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character" w:customStyle="1" w:styleId="249">
    <w:name w:val="Heading 3 Char"/>
    <w:link w:val="4"/>
    <w:qFormat/>
    <w:uiPriority w:val="0"/>
    <w:rPr>
      <w:b/>
      <w:sz w:val="36"/>
      <w:szCs w:val="32"/>
    </w:rPr>
  </w:style>
  <w:style w:type="character" w:customStyle="1" w:styleId="250">
    <w:name w:val="Heading 1 Char"/>
    <w:link w:val="2"/>
    <w:qFormat/>
    <w:uiPriority w:val="0"/>
    <w:rPr>
      <w:b/>
      <w:kern w:val="44"/>
      <w:sz w:val="44"/>
      <w:szCs w:val="44"/>
    </w:rPr>
  </w:style>
  <w:style w:type="character" w:customStyle="1" w:styleId="251">
    <w:name w:val="Heading 2 Char"/>
    <w:link w:val="3"/>
    <w:qFormat/>
    <w:uiPriority w:val="0"/>
    <w:rPr>
      <w:b/>
      <w:sz w:val="40"/>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image" Target="../NULL"/><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21</Pages>
  <Words>0</Words>
  <Characters>0</Characters>
  <Lines>0</Lines>
  <Paragraphs>0</Paragraphs>
  <TotalTime>35</TotalTime>
  <ScaleCrop>false</ScaleCrop>
  <LinksUpToDate>false</LinksUpToDate>
  <CharactersWithSpaces>0</CharactersWithSpaces>
  <Application>WPS Office_12.2.0.16731_F1E327BC-269C-435d-A152-05C5408002CA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2023-07-18T14:10:00Z</dcterms:created>
  <dc:creator>balaj</dc:creator>
  <cp:lastModifiedBy>Balaji Baskaran</cp:lastModifiedBy>
  <dcterms:modified xsi:type="dcterms:W3CDTF">2024-05-11T06:27:02Z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1033-12.2.0.16731</vt:lpwstr>
  </property>
  <property fmtid="{D5CDD505-2E9C-101B-9397-08002B2CF9AE}" pid="3" name="ICV">
    <vt:lpwstr>061D337113E046C4BCBAE7E769616888</vt:lpwstr>
  </property>
</Properties>
</file>